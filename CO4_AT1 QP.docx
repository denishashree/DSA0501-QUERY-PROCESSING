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CEDE4">
      <w:pPr>
        <w:pStyle w:val="8"/>
      </w:pPr>
      <w:r>
        <w:t>SIMATS</w:t>
      </w:r>
      <w:r>
        <w:rPr>
          <w:spacing w:val="-15"/>
        </w:rPr>
        <w:t xml:space="preserve"> </w:t>
      </w:r>
      <w:r>
        <w:rPr>
          <w:spacing w:val="-2"/>
        </w:rPr>
        <w:t>ENGINEERING</w:t>
      </w:r>
    </w:p>
    <w:p w14:paraId="08B2BD25">
      <w:pPr>
        <w:spacing w:before="0" w:line="276" w:lineRule="exact"/>
        <w:ind w:left="2" w:right="2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SAVEETHA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INSTITUTE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MEDICAL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TECHNICAL</w:t>
      </w:r>
      <w:r>
        <w:rPr>
          <w:rFonts w:ascii="Times New Roman"/>
          <w:b/>
          <w:spacing w:val="-2"/>
          <w:sz w:val="24"/>
        </w:rPr>
        <w:t xml:space="preserve"> SCIENCES</w:t>
      </w:r>
    </w:p>
    <w:p w14:paraId="295CB7DB">
      <w:pPr>
        <w:spacing w:before="2"/>
        <w:ind w:left="2" w:right="2" w:firstLine="0"/>
        <w:jc w:val="center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CHENNAI</w:t>
      </w:r>
      <w:r>
        <w:rPr>
          <w:rFonts w:ascii="Times New Roman" w:hAnsi="Times New Roman"/>
          <w:spacing w:val="-6"/>
          <w:sz w:val="22"/>
        </w:rPr>
        <w:t xml:space="preserve"> </w:t>
      </w:r>
      <w:r>
        <w:rPr>
          <w:rFonts w:ascii="Times New Roman" w:hAnsi="Times New Roman"/>
          <w:sz w:val="22"/>
        </w:rPr>
        <w:t>–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602105</w:t>
      </w:r>
    </w:p>
    <w:p w14:paraId="5BDED041">
      <w:pPr>
        <w:spacing w:before="100"/>
        <w:ind w:left="2" w:right="2" w:firstLine="0"/>
        <w:jc w:val="center"/>
        <w:rPr>
          <w:rFonts w:ascii="Times New Roman"/>
          <w:sz w:val="22"/>
        </w:rPr>
      </w:pPr>
      <w:r>
        <w:rPr>
          <w:rFonts w:ascii="Times New Roman"/>
          <w:sz w:val="22"/>
        </w:rPr>
        <w:t>Department</w:t>
      </w:r>
      <w:r>
        <w:rPr>
          <w:rFonts w:ascii="Times New Roman"/>
          <w:spacing w:val="-6"/>
          <w:sz w:val="22"/>
        </w:rPr>
        <w:t xml:space="preserve"> </w:t>
      </w:r>
      <w:r>
        <w:rPr>
          <w:rFonts w:ascii="Times New Roman"/>
          <w:sz w:val="22"/>
        </w:rPr>
        <w:t>of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Computer</w:t>
      </w:r>
      <w:r>
        <w:rPr>
          <w:rFonts w:ascii="Times New Roman"/>
          <w:spacing w:val="-5"/>
          <w:sz w:val="22"/>
        </w:rPr>
        <w:t xml:space="preserve"> </w:t>
      </w:r>
      <w:r>
        <w:rPr>
          <w:rFonts w:ascii="Times New Roman"/>
          <w:sz w:val="22"/>
        </w:rPr>
        <w:t>Science</w:t>
      </w:r>
      <w:r>
        <w:rPr>
          <w:rFonts w:ascii="Times New Roman"/>
          <w:spacing w:val="-4"/>
          <w:sz w:val="22"/>
        </w:rPr>
        <w:t xml:space="preserve"> </w:t>
      </w:r>
      <w:r>
        <w:rPr>
          <w:rFonts w:ascii="Times New Roman"/>
          <w:sz w:val="22"/>
        </w:rPr>
        <w:t>and</w:t>
      </w:r>
      <w:r>
        <w:rPr>
          <w:rFonts w:ascii="Times New Roman"/>
          <w:spacing w:val="-3"/>
          <w:sz w:val="22"/>
        </w:rPr>
        <w:t xml:space="preserve"> </w:t>
      </w:r>
      <w:r>
        <w:rPr>
          <w:rFonts w:ascii="Times New Roman"/>
          <w:spacing w:val="-2"/>
          <w:sz w:val="22"/>
        </w:rPr>
        <w:t>Engineering</w:t>
      </w:r>
    </w:p>
    <w:p w14:paraId="2EA9BBA9">
      <w:pPr>
        <w:pStyle w:val="7"/>
        <w:spacing w:before="49"/>
        <w:rPr>
          <w:rFonts w:ascii="Times New Roman"/>
          <w:sz w:val="22"/>
        </w:rPr>
      </w:pPr>
    </w:p>
    <w:p w14:paraId="59ED52D9">
      <w:pPr>
        <w:spacing w:before="0"/>
        <w:ind w:left="2" w:right="2" w:firstLine="0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ASSESSMENT</w:t>
      </w:r>
      <w:r>
        <w:rPr>
          <w:rFonts w:ascii="Times New Roman" w:hAnsi="Times New Roman"/>
          <w:b/>
          <w:spacing w:val="-11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TOOL</w:t>
      </w:r>
      <w:r>
        <w:rPr>
          <w:rFonts w:ascii="Times New Roman" w:hAnsi="Times New Roman"/>
          <w:b/>
          <w:spacing w:val="-10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1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–</w:t>
      </w:r>
      <w:r>
        <w:rPr>
          <w:rFonts w:ascii="Times New Roman" w:hAnsi="Times New Roman"/>
          <w:b/>
          <w:spacing w:val="-10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EXPLORATORY</w:t>
      </w:r>
      <w:r>
        <w:rPr>
          <w:rFonts w:ascii="Times New Roman" w:hAnsi="Times New Roman"/>
          <w:b/>
          <w:spacing w:val="-10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DATA</w:t>
      </w:r>
      <w:r>
        <w:rPr>
          <w:rFonts w:ascii="Times New Roman" w:hAnsi="Times New Roman"/>
          <w:b/>
          <w:spacing w:val="-10"/>
          <w:sz w:val="26"/>
        </w:rPr>
        <w:t xml:space="preserve"> </w:t>
      </w:r>
      <w:r>
        <w:rPr>
          <w:rFonts w:ascii="Times New Roman" w:hAnsi="Times New Roman"/>
          <w:b/>
          <w:spacing w:val="-2"/>
          <w:sz w:val="26"/>
        </w:rPr>
        <w:t>ANALYSIS</w:t>
      </w:r>
    </w:p>
    <w:p w14:paraId="38D602FA">
      <w:pPr>
        <w:pStyle w:val="7"/>
        <w:spacing w:before="67"/>
        <w:rPr>
          <w:rFonts w:ascii="Times New Roman"/>
          <w:b/>
          <w:sz w:val="20"/>
        </w:rPr>
      </w:pPr>
    </w:p>
    <w:tbl>
      <w:tblPr>
        <w:tblStyle w:val="6"/>
        <w:tblW w:w="0" w:type="auto"/>
        <w:tblInd w:w="1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1"/>
        <w:gridCol w:w="4681"/>
      </w:tblGrid>
      <w:tr w14:paraId="7656F1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4681" w:type="dxa"/>
          </w:tcPr>
          <w:p w14:paraId="21DDEF38">
            <w:pPr>
              <w:pStyle w:val="11"/>
              <w:spacing w:before="80"/>
              <w:ind w:left="100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Course</w:t>
            </w:r>
            <w:r>
              <w:rPr>
                <w:rFonts w:ascii="Times New Roman"/>
                <w:b/>
                <w:spacing w:val="-2"/>
                <w:sz w:val="22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2"/>
              </w:rPr>
              <w:t>Code</w:t>
            </w:r>
          </w:p>
        </w:tc>
        <w:tc>
          <w:tcPr>
            <w:tcW w:w="4681" w:type="dxa"/>
          </w:tcPr>
          <w:p w14:paraId="11A585B7">
            <w:pPr>
              <w:pStyle w:val="11"/>
              <w:spacing w:before="80"/>
              <w:ind w:left="10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DSA05</w:t>
            </w:r>
          </w:p>
        </w:tc>
      </w:tr>
      <w:tr w14:paraId="51D2B6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4681" w:type="dxa"/>
          </w:tcPr>
          <w:p w14:paraId="471395B9">
            <w:pPr>
              <w:pStyle w:val="11"/>
              <w:spacing w:before="77"/>
              <w:ind w:left="100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Course</w:t>
            </w:r>
            <w:r>
              <w:rPr>
                <w:rFonts w:ascii="Times New Roman"/>
                <w:b/>
                <w:spacing w:val="-4"/>
                <w:sz w:val="22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2"/>
              </w:rPr>
              <w:t>Title</w:t>
            </w:r>
          </w:p>
        </w:tc>
        <w:tc>
          <w:tcPr>
            <w:tcW w:w="4681" w:type="dxa"/>
          </w:tcPr>
          <w:p w14:paraId="7734939D">
            <w:pPr>
              <w:pStyle w:val="11"/>
              <w:spacing w:before="77"/>
              <w:ind w:left="10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Query</w:t>
            </w:r>
            <w:r>
              <w:rPr>
                <w:rFonts w:ascii="Times New Roman"/>
                <w:spacing w:val="-5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Processing</w:t>
            </w:r>
            <w:r>
              <w:rPr>
                <w:rFonts w:ascii="Times New Roman"/>
                <w:spacing w:val="-5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for</w:t>
            </w:r>
            <w:r>
              <w:rPr>
                <w:rFonts w:ascii="Times New Roman"/>
                <w:spacing w:val="-5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Data</w:t>
            </w:r>
            <w:r>
              <w:rPr>
                <w:rFonts w:ascii="Times New Roman"/>
                <w:spacing w:val="-7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Science</w:t>
            </w:r>
            <w:r>
              <w:rPr>
                <w:rFonts w:ascii="Times New Roman"/>
                <w:spacing w:val="-7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in</w:t>
            </w:r>
            <w:r>
              <w:rPr>
                <w:rFonts w:ascii="Times New Roman"/>
                <w:spacing w:val="-5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Real</w:t>
            </w:r>
            <w:r>
              <w:rPr>
                <w:rFonts w:ascii="Times New Roman"/>
                <w:spacing w:val="-4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 xml:space="preserve">Time </w:t>
            </w:r>
            <w:r>
              <w:rPr>
                <w:rFonts w:ascii="Times New Roman"/>
                <w:spacing w:val="-2"/>
                <w:sz w:val="22"/>
              </w:rPr>
              <w:t>Applications</w:t>
            </w:r>
          </w:p>
        </w:tc>
      </w:tr>
      <w:tr w14:paraId="084163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4681" w:type="dxa"/>
          </w:tcPr>
          <w:p w14:paraId="2C6F8F12">
            <w:pPr>
              <w:pStyle w:val="11"/>
              <w:spacing w:before="80"/>
              <w:ind w:left="100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CO</w:t>
            </w:r>
            <w:r>
              <w:rPr>
                <w:rFonts w:ascii="Times New Roman"/>
                <w:b/>
                <w:spacing w:val="-3"/>
                <w:sz w:val="22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2"/>
              </w:rPr>
              <w:t>Assessed</w:t>
            </w:r>
          </w:p>
        </w:tc>
        <w:tc>
          <w:tcPr>
            <w:tcW w:w="4681" w:type="dxa"/>
          </w:tcPr>
          <w:p w14:paraId="77D6307D">
            <w:pPr>
              <w:pStyle w:val="11"/>
              <w:spacing w:before="80"/>
              <w:ind w:left="100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CO4</w:t>
            </w:r>
          </w:p>
        </w:tc>
      </w:tr>
      <w:tr w14:paraId="178D08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81" w:type="dxa"/>
          </w:tcPr>
          <w:p w14:paraId="115F9BBA">
            <w:pPr>
              <w:pStyle w:val="11"/>
              <w:spacing w:before="80"/>
              <w:ind w:left="100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Assessment</w:t>
            </w:r>
          </w:p>
        </w:tc>
        <w:tc>
          <w:tcPr>
            <w:tcW w:w="4681" w:type="dxa"/>
          </w:tcPr>
          <w:p w14:paraId="7610E095">
            <w:pPr>
              <w:pStyle w:val="11"/>
              <w:spacing w:before="80"/>
              <w:ind w:left="10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Tool</w:t>
            </w:r>
            <w:r>
              <w:rPr>
                <w:rFonts w:ascii="Times New Roman" w:hAnsi="Times New Roman"/>
                <w:spacing w:val="-3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1</w:t>
            </w:r>
            <w:r>
              <w:rPr>
                <w:rFonts w:ascii="Times New Roman" w:hAnsi="Times New Roman"/>
                <w:spacing w:val="-3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–</w:t>
            </w:r>
            <w:r>
              <w:rPr>
                <w:rFonts w:ascii="Times New Roman" w:hAnsi="Times New Roman"/>
                <w:spacing w:val="-3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Exploratory</w:t>
            </w:r>
            <w:r>
              <w:rPr>
                <w:rFonts w:ascii="Times New Roman" w:hAnsi="Times New Roman"/>
                <w:spacing w:val="-3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Data</w:t>
            </w:r>
            <w:r>
              <w:rPr>
                <w:rFonts w:ascii="Times New Roman" w:hAnsi="Times New Roman"/>
                <w:spacing w:val="-4"/>
                <w:sz w:val="22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2"/>
              </w:rPr>
              <w:t>Analysis</w:t>
            </w:r>
          </w:p>
        </w:tc>
      </w:tr>
      <w:tr w14:paraId="0D6279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4681" w:type="dxa"/>
          </w:tcPr>
          <w:p w14:paraId="74223743">
            <w:pPr>
              <w:pStyle w:val="11"/>
              <w:spacing w:before="77"/>
              <w:ind w:left="100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Total</w:t>
            </w:r>
            <w:r>
              <w:rPr>
                <w:rFonts w:ascii="Times New Roman"/>
                <w:b/>
                <w:spacing w:val="-5"/>
                <w:sz w:val="22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2"/>
              </w:rPr>
              <w:t>Marks</w:t>
            </w:r>
          </w:p>
        </w:tc>
        <w:tc>
          <w:tcPr>
            <w:tcW w:w="4681" w:type="dxa"/>
          </w:tcPr>
          <w:p w14:paraId="3A266A62">
            <w:pPr>
              <w:pStyle w:val="11"/>
              <w:spacing w:before="77"/>
              <w:ind w:left="10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 xml:space="preserve">25 </w:t>
            </w:r>
            <w:r>
              <w:rPr>
                <w:rFonts w:ascii="Times New Roman"/>
                <w:spacing w:val="-2"/>
                <w:sz w:val="22"/>
              </w:rPr>
              <w:t>Marks</w:t>
            </w:r>
          </w:p>
        </w:tc>
      </w:tr>
      <w:tr w14:paraId="3185D3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12" w:hRule="atLeast"/>
        </w:trPr>
        <w:tc>
          <w:tcPr>
            <w:tcW w:w="4681" w:type="dxa"/>
          </w:tcPr>
          <w:p w14:paraId="56370495">
            <w:pPr>
              <w:pStyle w:val="11"/>
              <w:spacing w:before="77"/>
              <w:ind w:left="100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Student</w:t>
            </w:r>
            <w:r>
              <w:rPr>
                <w:rFonts w:ascii="Times New Roman"/>
                <w:b/>
                <w:spacing w:val="-2"/>
                <w:sz w:val="22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2"/>
              </w:rPr>
              <w:t>Name</w:t>
            </w:r>
          </w:p>
        </w:tc>
        <w:tc>
          <w:tcPr>
            <w:tcW w:w="4681" w:type="dxa"/>
          </w:tcPr>
          <w:p w14:paraId="2CD27B65">
            <w:pPr>
              <w:pStyle w:val="11"/>
              <w:spacing w:before="77"/>
              <w:ind w:left="100"/>
              <w:rPr>
                <w:rFonts w:hint="default" w:ascii="Times New Roman"/>
                <w:sz w:val="22"/>
                <w:lang w:val="en-IN"/>
              </w:rPr>
            </w:pPr>
            <w:r>
              <w:rPr>
                <w:rFonts w:hint="default" w:ascii="Times New Roman"/>
                <w:sz w:val="22"/>
                <w:lang w:val="en-IN"/>
              </w:rPr>
              <w:t>DENISHA SHREE R</w:t>
            </w:r>
          </w:p>
        </w:tc>
      </w:tr>
      <w:tr w14:paraId="39B18E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4681" w:type="dxa"/>
          </w:tcPr>
          <w:p w14:paraId="472525F2">
            <w:pPr>
              <w:pStyle w:val="11"/>
              <w:spacing w:before="80"/>
              <w:ind w:left="100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Register</w:t>
            </w:r>
            <w:r>
              <w:rPr>
                <w:rFonts w:ascii="Times New Roman"/>
                <w:b/>
                <w:spacing w:val="-4"/>
                <w:sz w:val="22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2"/>
              </w:rPr>
              <w:t>Number</w:t>
            </w:r>
          </w:p>
        </w:tc>
        <w:tc>
          <w:tcPr>
            <w:tcW w:w="4681" w:type="dxa"/>
          </w:tcPr>
          <w:p w14:paraId="18F8DF24">
            <w:pPr>
              <w:pStyle w:val="11"/>
              <w:spacing w:before="80"/>
              <w:ind w:left="100"/>
              <w:rPr>
                <w:rFonts w:hint="default" w:ascii="Times New Roman"/>
                <w:sz w:val="22"/>
                <w:lang w:val="en-IN"/>
              </w:rPr>
            </w:pPr>
            <w:r>
              <w:rPr>
                <w:rFonts w:ascii="Times New Roman"/>
                <w:spacing w:val="-2"/>
                <w:sz w:val="22"/>
              </w:rPr>
              <w:t>192</w:t>
            </w:r>
            <w:r>
              <w:rPr>
                <w:rFonts w:hint="default" w:ascii="Times New Roman"/>
                <w:spacing w:val="-2"/>
                <w:sz w:val="22"/>
                <w:lang w:val="en-IN"/>
              </w:rPr>
              <w:t>524016</w:t>
            </w:r>
          </w:p>
        </w:tc>
      </w:tr>
      <w:tr w14:paraId="159391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4681" w:type="dxa"/>
          </w:tcPr>
          <w:p w14:paraId="56AAAB05">
            <w:pPr>
              <w:pStyle w:val="11"/>
              <w:spacing w:before="80"/>
              <w:ind w:left="100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Faculty</w:t>
            </w:r>
            <w:r>
              <w:rPr>
                <w:rFonts w:ascii="Times New Roman"/>
                <w:b/>
                <w:spacing w:val="-2"/>
                <w:sz w:val="22"/>
              </w:rPr>
              <w:t xml:space="preserve"> Incharge</w:t>
            </w:r>
          </w:p>
        </w:tc>
        <w:tc>
          <w:tcPr>
            <w:tcW w:w="4681" w:type="dxa"/>
          </w:tcPr>
          <w:p w14:paraId="2EF3DB9F">
            <w:pPr>
              <w:pStyle w:val="11"/>
              <w:spacing w:before="80"/>
              <w:ind w:left="10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K.</w:t>
            </w:r>
            <w:r>
              <w:rPr>
                <w:rFonts w:ascii="Times New Roman"/>
                <w:spacing w:val="-2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>Veena</w:t>
            </w:r>
            <w:r>
              <w:rPr>
                <w:rFonts w:ascii="Times New Roman"/>
                <w:spacing w:val="-2"/>
                <w:sz w:val="22"/>
              </w:rPr>
              <w:t xml:space="preserve"> </w:t>
            </w:r>
            <w:r>
              <w:rPr>
                <w:rFonts w:ascii="Times New Roman"/>
                <w:spacing w:val="-4"/>
                <w:sz w:val="22"/>
              </w:rPr>
              <w:t>Devi</w:t>
            </w:r>
          </w:p>
        </w:tc>
      </w:tr>
      <w:tr w14:paraId="4A9974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4681" w:type="dxa"/>
          </w:tcPr>
          <w:p w14:paraId="0946312B">
            <w:pPr>
              <w:pStyle w:val="11"/>
              <w:spacing w:before="77"/>
              <w:ind w:left="100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Assessment</w:t>
            </w:r>
            <w:r>
              <w:rPr>
                <w:rFonts w:ascii="Times New Roman"/>
                <w:b/>
                <w:spacing w:val="-13"/>
                <w:sz w:val="22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2"/>
              </w:rPr>
              <w:t>Mode</w:t>
            </w:r>
          </w:p>
        </w:tc>
        <w:tc>
          <w:tcPr>
            <w:tcW w:w="4681" w:type="dxa"/>
          </w:tcPr>
          <w:p w14:paraId="0E18B914">
            <w:pPr>
              <w:pStyle w:val="11"/>
              <w:spacing w:before="77"/>
              <w:ind w:left="10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Individual</w:t>
            </w:r>
            <w:r>
              <w:rPr>
                <w:rFonts w:ascii="Times New Roman"/>
                <w:spacing w:val="-4"/>
                <w:sz w:val="22"/>
              </w:rPr>
              <w:t xml:space="preserve"> </w:t>
            </w:r>
            <w:r>
              <w:rPr>
                <w:rFonts w:ascii="Times New Roman"/>
                <w:spacing w:val="-2"/>
                <w:sz w:val="22"/>
              </w:rPr>
              <w:t>Submission</w:t>
            </w:r>
          </w:p>
        </w:tc>
      </w:tr>
    </w:tbl>
    <w:p w14:paraId="1B4FDE2A">
      <w:pPr>
        <w:pStyle w:val="7"/>
        <w:spacing w:before="234"/>
        <w:rPr>
          <w:rFonts w:ascii="Times New Roman"/>
          <w:b/>
          <w:sz w:val="26"/>
        </w:rPr>
      </w:pPr>
    </w:p>
    <w:p w14:paraId="453D52EA">
      <w:pPr>
        <w:spacing w:before="0"/>
        <w:ind w:left="180" w:right="14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This report presents five independent Exploratory Data Analysis (EDA) exercises, each on a different publicly available</w:t>
      </w:r>
      <w:r>
        <w:rPr>
          <w:rFonts w:ascii="Times New Roman"/>
          <w:spacing w:val="-3"/>
          <w:sz w:val="22"/>
        </w:rPr>
        <w:t xml:space="preserve"> </w:t>
      </w:r>
      <w:r>
        <w:rPr>
          <w:rFonts w:ascii="Times New Roman"/>
          <w:sz w:val="22"/>
        </w:rPr>
        <w:t>dataset,</w:t>
      </w:r>
      <w:r>
        <w:rPr>
          <w:rFonts w:ascii="Times New Roman"/>
          <w:spacing w:val="-3"/>
          <w:sz w:val="22"/>
        </w:rPr>
        <w:t xml:space="preserve"> </w:t>
      </w:r>
      <w:r>
        <w:rPr>
          <w:rFonts w:ascii="Times New Roman"/>
          <w:sz w:val="22"/>
        </w:rPr>
        <w:t>covering</w:t>
      </w:r>
      <w:r>
        <w:rPr>
          <w:rFonts w:ascii="Times New Roman"/>
          <w:spacing w:val="-6"/>
          <w:sz w:val="22"/>
        </w:rPr>
        <w:t xml:space="preserve"> </w:t>
      </w:r>
      <w:r>
        <w:rPr>
          <w:rFonts w:ascii="Times New Roman"/>
          <w:sz w:val="22"/>
        </w:rPr>
        <w:t>Dataset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Exploration,</w:t>
      </w:r>
      <w:r>
        <w:rPr>
          <w:rFonts w:ascii="Times New Roman"/>
          <w:spacing w:val="-6"/>
          <w:sz w:val="22"/>
        </w:rPr>
        <w:t xml:space="preserve"> </w:t>
      </w:r>
      <w:r>
        <w:rPr>
          <w:rFonts w:ascii="Times New Roman"/>
          <w:sz w:val="22"/>
        </w:rPr>
        <w:t>Data</w:t>
      </w:r>
      <w:r>
        <w:rPr>
          <w:rFonts w:ascii="Times New Roman"/>
          <w:spacing w:val="-8"/>
          <w:sz w:val="22"/>
        </w:rPr>
        <w:t xml:space="preserve"> </w:t>
      </w:r>
      <w:r>
        <w:rPr>
          <w:rFonts w:ascii="Times New Roman"/>
          <w:sz w:val="22"/>
        </w:rPr>
        <w:t>Cleaning,</w:t>
      </w:r>
      <w:r>
        <w:rPr>
          <w:rFonts w:ascii="Times New Roman"/>
          <w:spacing w:val="-3"/>
          <w:sz w:val="22"/>
        </w:rPr>
        <w:t xml:space="preserve"> </w:t>
      </w:r>
      <w:r>
        <w:rPr>
          <w:rFonts w:ascii="Times New Roman"/>
          <w:sz w:val="22"/>
        </w:rPr>
        <w:t>Statistical</w:t>
      </w:r>
      <w:r>
        <w:rPr>
          <w:rFonts w:ascii="Times New Roman"/>
          <w:spacing w:val="-2"/>
          <w:sz w:val="22"/>
        </w:rPr>
        <w:t xml:space="preserve"> </w:t>
      </w:r>
      <w:r>
        <w:rPr>
          <w:rFonts w:ascii="Times New Roman"/>
          <w:sz w:val="22"/>
        </w:rPr>
        <w:t>Analysis,</w:t>
      </w:r>
      <w:r>
        <w:rPr>
          <w:rFonts w:ascii="Times New Roman"/>
          <w:spacing w:val="-3"/>
          <w:sz w:val="22"/>
        </w:rPr>
        <w:t xml:space="preserve"> </w:t>
      </w:r>
      <w:r>
        <w:rPr>
          <w:rFonts w:ascii="Times New Roman"/>
          <w:sz w:val="22"/>
        </w:rPr>
        <w:t>Data</w:t>
      </w:r>
      <w:r>
        <w:rPr>
          <w:rFonts w:ascii="Times New Roman"/>
          <w:spacing w:val="-3"/>
          <w:sz w:val="22"/>
        </w:rPr>
        <w:t xml:space="preserve"> </w:t>
      </w:r>
      <w:r>
        <w:rPr>
          <w:rFonts w:ascii="Times New Roman"/>
          <w:sz w:val="22"/>
        </w:rPr>
        <w:t>Visualization,</w:t>
      </w:r>
      <w:r>
        <w:rPr>
          <w:rFonts w:ascii="Times New Roman"/>
          <w:spacing w:val="-6"/>
          <w:sz w:val="22"/>
        </w:rPr>
        <w:t xml:space="preserve"> </w:t>
      </w:r>
      <w:r>
        <w:rPr>
          <w:rFonts w:ascii="Times New Roman"/>
          <w:sz w:val="22"/>
        </w:rPr>
        <w:t>and</w:t>
      </w:r>
      <w:r>
        <w:rPr>
          <w:rFonts w:ascii="Times New Roman"/>
          <w:spacing w:val="-3"/>
          <w:sz w:val="22"/>
        </w:rPr>
        <w:t xml:space="preserve"> </w:t>
      </w:r>
      <w:r>
        <w:rPr>
          <w:rFonts w:ascii="Times New Roman"/>
          <w:sz w:val="22"/>
        </w:rPr>
        <w:t>Insights.</w:t>
      </w:r>
    </w:p>
    <w:p w14:paraId="1ABDF01D">
      <w:pPr>
        <w:spacing w:after="0"/>
        <w:jc w:val="left"/>
        <w:rPr>
          <w:rFonts w:ascii="Times New Roman"/>
          <w:sz w:val="22"/>
        </w:rPr>
        <w:sectPr>
          <w:type w:val="continuous"/>
          <w:pgSz w:w="12240" w:h="15840"/>
          <w:pgMar w:top="840" w:right="720" w:bottom="280" w:left="72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458BAEA">
      <w:pPr>
        <w:pStyle w:val="2"/>
        <w:numPr>
          <w:ilvl w:val="0"/>
          <w:numId w:val="1"/>
        </w:numPr>
        <w:tabs>
          <w:tab w:val="left" w:pos="497"/>
        </w:tabs>
        <w:spacing w:before="59" w:after="0" w:line="240" w:lineRule="auto"/>
        <w:ind w:left="497" w:right="0" w:hanging="317"/>
        <w:jc w:val="left"/>
        <w:rPr>
          <w:color w:val="auto"/>
        </w:rPr>
      </w:pPr>
      <w:r>
        <w:rPr>
          <w:color w:val="auto"/>
        </w:rPr>
        <w:t>Titanic</w:t>
      </w:r>
      <w:r>
        <w:rPr>
          <w:color w:val="auto"/>
          <w:spacing w:val="-12"/>
        </w:rPr>
        <w:t xml:space="preserve"> </w:t>
      </w:r>
      <w:r>
        <w:rPr>
          <w:color w:val="auto"/>
        </w:rPr>
        <w:t>Passenger</w:t>
      </w:r>
      <w:r>
        <w:rPr>
          <w:color w:val="auto"/>
          <w:spacing w:val="-13"/>
        </w:rPr>
        <w:t xml:space="preserve"> </w:t>
      </w:r>
      <w:r>
        <w:rPr>
          <w:color w:val="auto"/>
        </w:rPr>
        <w:t>Survival</w:t>
      </w:r>
      <w:r>
        <w:rPr>
          <w:color w:val="auto"/>
          <w:spacing w:val="-11"/>
        </w:rPr>
        <w:t xml:space="preserve"> </w:t>
      </w:r>
      <w:r>
        <w:rPr>
          <w:color w:val="auto"/>
          <w:spacing w:val="-2"/>
        </w:rPr>
        <w:t>Analysis</w:t>
      </w:r>
    </w:p>
    <w:p w14:paraId="2C7D49AE">
      <w:pPr>
        <w:spacing w:before="153"/>
        <w:ind w:left="180" w:right="0" w:firstLine="0"/>
        <w:jc w:val="left"/>
        <w:rPr>
          <w:rFonts w:ascii="Times New Roman"/>
          <w:color w:val="auto"/>
          <w:sz w:val="22"/>
        </w:rPr>
      </w:pPr>
      <w:r>
        <w:rPr>
          <w:rFonts w:ascii="Times New Roman"/>
          <w:color w:val="auto"/>
          <w:sz w:val="22"/>
        </w:rPr>
        <w:t>Dataset:</w:t>
      </w:r>
      <w:r>
        <w:rPr>
          <w:rFonts w:ascii="Times New Roman"/>
          <w:color w:val="auto"/>
          <w:spacing w:val="-7"/>
          <w:sz w:val="22"/>
        </w:rPr>
        <w:t xml:space="preserve"> </w:t>
      </w:r>
      <w:r>
        <w:rPr>
          <w:rFonts w:ascii="Times New Roman"/>
          <w:color w:val="auto"/>
          <w:sz w:val="22"/>
        </w:rPr>
        <w:t>Titanic</w:t>
      </w:r>
      <w:r>
        <w:rPr>
          <w:rFonts w:ascii="Times New Roman"/>
          <w:color w:val="auto"/>
          <w:spacing w:val="-5"/>
          <w:sz w:val="22"/>
        </w:rPr>
        <w:t xml:space="preserve"> </w:t>
      </w:r>
      <w:r>
        <w:rPr>
          <w:rFonts w:ascii="Times New Roman"/>
          <w:color w:val="auto"/>
          <w:sz w:val="22"/>
        </w:rPr>
        <w:t>Dataset.</w:t>
      </w:r>
      <w:r>
        <w:rPr>
          <w:rFonts w:ascii="Times New Roman"/>
          <w:color w:val="auto"/>
          <w:spacing w:val="-5"/>
          <w:sz w:val="22"/>
        </w:rPr>
        <w:t xml:space="preserve"> </w:t>
      </w:r>
      <w:r>
        <w:rPr>
          <w:rFonts w:ascii="Times New Roman"/>
          <w:color w:val="auto"/>
          <w:sz w:val="22"/>
        </w:rPr>
        <w:t>Explore</w:t>
      </w:r>
      <w:r>
        <w:rPr>
          <w:rFonts w:ascii="Times New Roman"/>
          <w:color w:val="auto"/>
          <w:spacing w:val="-6"/>
          <w:sz w:val="22"/>
        </w:rPr>
        <w:t xml:space="preserve"> </w:t>
      </w:r>
      <w:r>
        <w:rPr>
          <w:rFonts w:ascii="Times New Roman"/>
          <w:color w:val="auto"/>
          <w:sz w:val="22"/>
        </w:rPr>
        <w:t>passenger</w:t>
      </w:r>
      <w:r>
        <w:rPr>
          <w:rFonts w:ascii="Times New Roman"/>
          <w:color w:val="auto"/>
          <w:spacing w:val="-6"/>
          <w:sz w:val="22"/>
        </w:rPr>
        <w:t xml:space="preserve"> </w:t>
      </w:r>
      <w:r>
        <w:rPr>
          <w:rFonts w:ascii="Times New Roman"/>
          <w:color w:val="auto"/>
          <w:sz w:val="22"/>
        </w:rPr>
        <w:t>characteristics</w:t>
      </w:r>
      <w:r>
        <w:rPr>
          <w:rFonts w:ascii="Times New Roman"/>
          <w:color w:val="auto"/>
          <w:spacing w:val="-5"/>
          <w:sz w:val="22"/>
        </w:rPr>
        <w:t xml:space="preserve"> </w:t>
      </w:r>
      <w:r>
        <w:rPr>
          <w:rFonts w:ascii="Times New Roman"/>
          <w:color w:val="auto"/>
          <w:sz w:val="22"/>
        </w:rPr>
        <w:t>and</w:t>
      </w:r>
      <w:r>
        <w:rPr>
          <w:rFonts w:ascii="Times New Roman"/>
          <w:color w:val="auto"/>
          <w:spacing w:val="-5"/>
          <w:sz w:val="22"/>
        </w:rPr>
        <w:t xml:space="preserve"> </w:t>
      </w:r>
      <w:r>
        <w:rPr>
          <w:rFonts w:ascii="Times New Roman"/>
          <w:color w:val="auto"/>
          <w:sz w:val="22"/>
        </w:rPr>
        <w:t>determine</w:t>
      </w:r>
      <w:r>
        <w:rPr>
          <w:rFonts w:ascii="Times New Roman"/>
          <w:color w:val="auto"/>
          <w:spacing w:val="-7"/>
          <w:sz w:val="22"/>
        </w:rPr>
        <w:t xml:space="preserve"> </w:t>
      </w:r>
      <w:r>
        <w:rPr>
          <w:rFonts w:ascii="Times New Roman"/>
          <w:color w:val="auto"/>
          <w:sz w:val="22"/>
        </w:rPr>
        <w:t>factors</w:t>
      </w:r>
      <w:r>
        <w:rPr>
          <w:rFonts w:ascii="Times New Roman"/>
          <w:color w:val="auto"/>
          <w:spacing w:val="-7"/>
          <w:sz w:val="22"/>
        </w:rPr>
        <w:t xml:space="preserve"> </w:t>
      </w:r>
      <w:r>
        <w:rPr>
          <w:rFonts w:ascii="Times New Roman"/>
          <w:color w:val="auto"/>
          <w:sz w:val="22"/>
        </w:rPr>
        <w:t>associated</w:t>
      </w:r>
      <w:r>
        <w:rPr>
          <w:rFonts w:ascii="Times New Roman"/>
          <w:color w:val="auto"/>
          <w:spacing w:val="-6"/>
          <w:sz w:val="22"/>
        </w:rPr>
        <w:t xml:space="preserve"> </w:t>
      </w:r>
      <w:r>
        <w:rPr>
          <w:rFonts w:ascii="Times New Roman"/>
          <w:color w:val="auto"/>
          <w:sz w:val="22"/>
        </w:rPr>
        <w:t>with</w:t>
      </w:r>
      <w:r>
        <w:rPr>
          <w:rFonts w:ascii="Times New Roman"/>
          <w:color w:val="auto"/>
          <w:spacing w:val="-7"/>
          <w:sz w:val="22"/>
        </w:rPr>
        <w:t xml:space="preserve"> </w:t>
      </w:r>
      <w:r>
        <w:rPr>
          <w:rFonts w:ascii="Times New Roman"/>
          <w:color w:val="auto"/>
          <w:spacing w:val="-2"/>
          <w:sz w:val="22"/>
        </w:rPr>
        <w:t>survival.</w:t>
      </w:r>
    </w:p>
    <w:p w14:paraId="0D143729">
      <w:pPr>
        <w:pStyle w:val="7"/>
        <w:spacing w:before="46"/>
        <w:rPr>
          <w:rFonts w:ascii="Times New Roman"/>
          <w:color w:val="auto"/>
          <w:sz w:val="22"/>
        </w:rPr>
      </w:pPr>
    </w:p>
    <w:p w14:paraId="08FBE509">
      <w:pPr>
        <w:pStyle w:val="3"/>
        <w:numPr>
          <w:ilvl w:val="1"/>
          <w:numId w:val="1"/>
        </w:numPr>
        <w:tabs>
          <w:tab w:val="left" w:pos="438"/>
        </w:tabs>
        <w:spacing w:before="1" w:after="0" w:line="240" w:lineRule="auto"/>
        <w:ind w:left="438" w:right="0" w:hanging="258"/>
        <w:jc w:val="left"/>
        <w:rPr>
          <w:color w:val="auto"/>
        </w:rPr>
      </w:pPr>
      <w:r>
        <w:rPr>
          <w:color w:val="auto"/>
        </w:rPr>
        <w:t>Dataset</w:t>
      </w:r>
      <w:r>
        <w:rPr>
          <w:color w:val="auto"/>
          <w:spacing w:val="-9"/>
        </w:rPr>
        <w:t xml:space="preserve"> </w:t>
      </w:r>
      <w:r>
        <w:rPr>
          <w:color w:val="auto"/>
          <w:spacing w:val="-2"/>
        </w:rPr>
        <w:t>Exploration</w:t>
      </w:r>
    </w:p>
    <w:p w14:paraId="58407DA0">
      <w:pPr>
        <w:pStyle w:val="7"/>
        <w:spacing w:before="2"/>
        <w:rPr>
          <w:rFonts w:ascii="Times New Roman"/>
          <w:color w:val="auto"/>
          <w:sz w:val="8"/>
        </w:rPr>
      </w:pPr>
      <w:r>
        <w:rPr>
          <w:rFonts w:ascii="Times New Roman"/>
          <w:color w:val="auto"/>
          <w:sz w:val="8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ragraph">
                  <wp:posOffset>78105</wp:posOffset>
                </wp:positionV>
                <wp:extent cx="5944870" cy="828040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8280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4F5D75">
                            <w:pPr>
                              <w:pStyle w:val="7"/>
                              <w:spacing w:before="120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pandas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pd</w:t>
                            </w:r>
                          </w:p>
                          <w:p w14:paraId="5C8BB2D9">
                            <w:pPr>
                              <w:pStyle w:val="7"/>
                              <w:ind w:left="146" w:right="54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pd.read_csv("titanic.csv")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print(df.shape) print(df.head(10).to_string()) df.info()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45.2pt;margin-top:6.15pt;height:65.2pt;width:468.1pt;mso-position-horizontal-relative:page;mso-wrap-distance-bottom:0pt;mso-wrap-distance-top:0pt;z-index:-251653120;mso-width-relative:page;mso-height-relative:page;" fillcolor="#F1F1F1" filled="t" stroked="t" coordsize="21600,21600" o:gfxdata="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jTPf6doAAAAKAQAADwAAAAAAAAABACAAAAAiAAAAZHJzL2Rvd25yZXYueG1sUEsBAhQAFAAA&#10;AAgAh07iQH9EHuPtAQAACwQAAA4AAAAAAAAAAQAgAAAAKQEAAGRycy9lMm9Eb2MueG1sUEsFBgAA&#10;AAAGAAYAWQEAAIgFAAAAAA==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414F5D75">
                      <w:pPr>
                        <w:pStyle w:val="7"/>
                        <w:spacing w:before="120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pandas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pd</w:t>
                      </w:r>
                    </w:p>
                    <w:p w14:paraId="5C8BB2D9">
                      <w:pPr>
                        <w:pStyle w:val="7"/>
                        <w:ind w:left="146" w:right="54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pd.read_csv("titanic.csv") </w:t>
                      </w:r>
                      <w:r>
                        <w:rPr>
                          <w:color w:val="000000"/>
                          <w:spacing w:val="-2"/>
                        </w:rPr>
                        <w:t>print(df.shape) print(df.head(10).to_string()) df.info()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718F100">
      <w:pPr>
        <w:pStyle w:val="4"/>
        <w:rPr>
          <w:color w:val="auto"/>
        </w:rPr>
      </w:pPr>
      <w:r>
        <w:rPr>
          <w:color w:val="auto"/>
          <w:spacing w:val="-2"/>
        </w:rPr>
        <w:t>Output</w:t>
      </w:r>
    </w:p>
    <w:p w14:paraId="2BA5EF50">
      <w:pPr>
        <w:pStyle w:val="7"/>
        <w:spacing w:before="3" w:after="1"/>
        <w:rPr>
          <w:rFonts w:ascii="Times New Roman"/>
          <w:b/>
          <w:color w:val="auto"/>
          <w:sz w:val="7"/>
        </w:rPr>
      </w:pPr>
    </w:p>
    <w:tbl>
      <w:tblPr>
        <w:tblStyle w:val="6"/>
        <w:tblW w:w="0" w:type="auto"/>
        <w:tblInd w:w="1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6"/>
        <w:gridCol w:w="1073"/>
        <w:gridCol w:w="412"/>
        <w:gridCol w:w="413"/>
        <w:gridCol w:w="329"/>
        <w:gridCol w:w="742"/>
        <w:gridCol w:w="1361"/>
        <w:gridCol w:w="2597"/>
        <w:gridCol w:w="659"/>
        <w:gridCol w:w="494"/>
        <w:gridCol w:w="546"/>
      </w:tblGrid>
      <w:tr w14:paraId="3130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389" w:type="dxa"/>
            <w:gridSpan w:val="2"/>
            <w:shd w:val="clear" w:color="auto" w:fill="0A2445"/>
          </w:tcPr>
          <w:p w14:paraId="05C89455">
            <w:pPr>
              <w:pStyle w:val="11"/>
              <w:spacing w:line="129" w:lineRule="exact"/>
              <w:ind w:left="-5"/>
              <w:rPr>
                <w:rFonts w:ascii="Times New Roman"/>
                <w:color w:val="auto"/>
                <w:position w:val="-2"/>
                <w:sz w:val="12"/>
              </w:rPr>
            </w:pPr>
            <w:r>
              <w:rPr>
                <w:rFonts w:ascii="Times New Roman"/>
                <w:color w:val="auto"/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>
                      <wp:extent cx="6350" cy="82550"/>
                      <wp:effectExtent l="0" t="0" r="0" b="0"/>
                      <wp:docPr id="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50" cy="82550"/>
                                <a:chOff x="0" y="0"/>
                                <a:chExt cx="6350" cy="8255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635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8255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6096" y="822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6.5pt;width:0.5pt;" coordsize="6350,82550" o:gfxdata="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Nx5Aa0QAAAAIBAAAPAAAAAAAAAAEAIAAAACIAAABkcnMvZG93bnJldi54bWxQSwEC&#10;FAAUAAAACACHTuJAfnHjN20CAABIBgAADgAAAAAAAAABACAAAAAgAQAAZHJzL2Uyb0RvYy54bWxQ&#10;SwUGAAAAAAYABgBZAQAA/wUAAAAA&#10;">
                      <o:lock v:ext="edit" aspectratio="f"/>
                      <v:shape id="Graphic 3" o:spid="_x0000_s1026" o:spt="100" style="position:absolute;left:0;top:0;height:82550;width:6350;" fillcolor="#000000" filled="t" stroked="f" coordsize="6350,82550" o:gfxdata="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iBEMLsAAADa&#10;AAAADwAAAAAAAAABACAAAAAiAAAAZHJzL2Rvd25yZXYueG1sUEsBAhQAFAAAAAgAh07iQDMvBZ47&#10;AAAAOQAAABAAAAAAAAAAAQAgAAAACgEAAGRycy9zaGFwZXhtbC54bWxQSwUGAAAAAAYABgBbAQAA&#10;tAMAAAAA&#10;" path="m6096,0l0,0,0,6096,0,82296,6096,82296,6096,6096,6096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46A47549">
            <w:pPr>
              <w:pStyle w:val="11"/>
              <w:spacing w:line="170" w:lineRule="atLeast"/>
              <w:ind w:left="151" w:right="79" w:firstLine="247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PassengerId Parch</w:t>
            </w:r>
          </w:p>
        </w:tc>
        <w:tc>
          <w:tcPr>
            <w:tcW w:w="825" w:type="dxa"/>
            <w:gridSpan w:val="2"/>
            <w:shd w:val="clear" w:color="auto" w:fill="0A2445"/>
          </w:tcPr>
          <w:p w14:paraId="5A4620A1">
            <w:pPr>
              <w:pStyle w:val="11"/>
              <w:spacing w:before="107" w:line="170" w:lineRule="atLeast"/>
              <w:ind w:left="166" w:right="78" w:hanging="84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Survived Ticket</w:t>
            </w:r>
          </w:p>
        </w:tc>
        <w:tc>
          <w:tcPr>
            <w:tcW w:w="2432" w:type="dxa"/>
            <w:gridSpan w:val="3"/>
            <w:shd w:val="clear" w:color="auto" w:fill="0A2445"/>
          </w:tcPr>
          <w:p w14:paraId="00B56502">
            <w:pPr>
              <w:pStyle w:val="11"/>
              <w:spacing w:before="123"/>
              <w:ind w:left="83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Pclass</w:t>
            </w:r>
          </w:p>
          <w:p w14:paraId="76179BDA">
            <w:pPr>
              <w:pStyle w:val="11"/>
              <w:spacing w:before="2" w:line="157" w:lineRule="exact"/>
              <w:ind w:left="248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Fare</w:t>
            </w:r>
            <w:r>
              <w:rPr>
                <w:color w:val="auto"/>
                <w:spacing w:val="-8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Cabin</w:t>
            </w:r>
            <w:r>
              <w:rPr>
                <w:color w:val="auto"/>
                <w:spacing w:val="-6"/>
                <w:sz w:val="15"/>
              </w:rPr>
              <w:t xml:space="preserve"> </w:t>
            </w:r>
            <w:r>
              <w:rPr>
                <w:color w:val="auto"/>
                <w:spacing w:val="-2"/>
                <w:sz w:val="15"/>
              </w:rPr>
              <w:t>Embarked</w:t>
            </w:r>
          </w:p>
        </w:tc>
        <w:tc>
          <w:tcPr>
            <w:tcW w:w="2597" w:type="dxa"/>
            <w:shd w:val="clear" w:color="auto" w:fill="0A2445"/>
          </w:tcPr>
          <w:p w14:paraId="5F211558">
            <w:pPr>
              <w:pStyle w:val="11"/>
              <w:spacing w:before="123"/>
              <w:ind w:right="75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Name</w:t>
            </w:r>
          </w:p>
        </w:tc>
        <w:tc>
          <w:tcPr>
            <w:tcW w:w="659" w:type="dxa"/>
            <w:shd w:val="clear" w:color="auto" w:fill="0A2445"/>
          </w:tcPr>
          <w:p w14:paraId="0B86D929">
            <w:pPr>
              <w:pStyle w:val="11"/>
              <w:spacing w:before="123"/>
              <w:ind w:right="74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Sex</w:t>
            </w:r>
          </w:p>
        </w:tc>
        <w:tc>
          <w:tcPr>
            <w:tcW w:w="494" w:type="dxa"/>
            <w:shd w:val="clear" w:color="auto" w:fill="0A2445"/>
          </w:tcPr>
          <w:p w14:paraId="70B57546">
            <w:pPr>
              <w:pStyle w:val="11"/>
              <w:spacing w:before="123"/>
              <w:ind w:left="96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Age</w:t>
            </w:r>
          </w:p>
        </w:tc>
        <w:tc>
          <w:tcPr>
            <w:tcW w:w="546" w:type="dxa"/>
            <w:shd w:val="clear" w:color="auto" w:fill="0A2445"/>
          </w:tcPr>
          <w:p w14:paraId="7E61F1C0">
            <w:pPr>
              <w:pStyle w:val="11"/>
              <w:spacing w:before="123"/>
              <w:ind w:right="4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SibSp</w:t>
            </w:r>
          </w:p>
        </w:tc>
      </w:tr>
      <w:tr w14:paraId="627DC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" w:hRule="atLeast"/>
        </w:trPr>
        <w:tc>
          <w:tcPr>
            <w:tcW w:w="316" w:type="dxa"/>
            <w:shd w:val="clear" w:color="auto" w:fill="0A2445"/>
          </w:tcPr>
          <w:p w14:paraId="0A2A750B">
            <w:pPr>
              <w:pStyle w:val="11"/>
              <w:spacing w:line="165" w:lineRule="exact"/>
              <w:ind w:left="69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0</w:t>
            </w:r>
          </w:p>
        </w:tc>
        <w:tc>
          <w:tcPr>
            <w:tcW w:w="1485" w:type="dxa"/>
            <w:gridSpan w:val="2"/>
            <w:shd w:val="clear" w:color="auto" w:fill="0A2445"/>
          </w:tcPr>
          <w:p w14:paraId="6FE3CD92">
            <w:pPr>
              <w:pStyle w:val="11"/>
              <w:spacing w:line="165" w:lineRule="exact"/>
              <w:ind w:left="907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1</w:t>
            </w:r>
          </w:p>
        </w:tc>
        <w:tc>
          <w:tcPr>
            <w:tcW w:w="742" w:type="dxa"/>
            <w:gridSpan w:val="2"/>
            <w:shd w:val="clear" w:color="auto" w:fill="0A2445"/>
          </w:tcPr>
          <w:p w14:paraId="7C8D9FC0">
            <w:pPr>
              <w:pStyle w:val="11"/>
              <w:spacing w:line="165" w:lineRule="exact"/>
              <w:ind w:right="159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0</w:t>
            </w:r>
          </w:p>
        </w:tc>
        <w:tc>
          <w:tcPr>
            <w:tcW w:w="742" w:type="dxa"/>
            <w:shd w:val="clear" w:color="auto" w:fill="0A2445"/>
          </w:tcPr>
          <w:p w14:paraId="31A5479A">
            <w:pPr>
              <w:pStyle w:val="11"/>
              <w:spacing w:line="165" w:lineRule="exact"/>
              <w:ind w:left="166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3</w:t>
            </w:r>
          </w:p>
        </w:tc>
        <w:tc>
          <w:tcPr>
            <w:tcW w:w="1361" w:type="dxa"/>
            <w:shd w:val="clear" w:color="auto" w:fill="0A2445"/>
          </w:tcPr>
          <w:p w14:paraId="7CDF6CE4">
            <w:pPr>
              <w:pStyle w:val="11"/>
              <w:rPr>
                <w:rFonts w:ascii="Times New Roman"/>
                <w:color w:val="auto"/>
                <w:sz w:val="12"/>
              </w:rPr>
            </w:pPr>
          </w:p>
        </w:tc>
        <w:tc>
          <w:tcPr>
            <w:tcW w:w="2597" w:type="dxa"/>
            <w:shd w:val="clear" w:color="auto" w:fill="0A2445"/>
          </w:tcPr>
          <w:p w14:paraId="48D7ED2F">
            <w:pPr>
              <w:pStyle w:val="11"/>
              <w:spacing w:line="165" w:lineRule="exact"/>
              <w:ind w:right="75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Braund,</w:t>
            </w:r>
            <w:r>
              <w:rPr>
                <w:color w:val="auto"/>
                <w:spacing w:val="-7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Mr.</w:t>
            </w:r>
            <w:r>
              <w:rPr>
                <w:color w:val="auto"/>
                <w:spacing w:val="-6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Owen</w:t>
            </w:r>
            <w:r>
              <w:rPr>
                <w:color w:val="auto"/>
                <w:spacing w:val="-6"/>
                <w:sz w:val="15"/>
              </w:rPr>
              <w:t xml:space="preserve"> </w:t>
            </w:r>
            <w:r>
              <w:rPr>
                <w:color w:val="auto"/>
                <w:spacing w:val="-2"/>
                <w:sz w:val="15"/>
              </w:rPr>
              <w:t>Harris</w:t>
            </w:r>
          </w:p>
        </w:tc>
        <w:tc>
          <w:tcPr>
            <w:tcW w:w="659" w:type="dxa"/>
            <w:shd w:val="clear" w:color="auto" w:fill="0A2445"/>
          </w:tcPr>
          <w:p w14:paraId="310C4E03">
            <w:pPr>
              <w:pStyle w:val="11"/>
              <w:spacing w:line="165" w:lineRule="exact"/>
              <w:ind w:right="74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male</w:t>
            </w:r>
          </w:p>
        </w:tc>
        <w:tc>
          <w:tcPr>
            <w:tcW w:w="494" w:type="dxa"/>
            <w:shd w:val="clear" w:color="auto" w:fill="0A2445"/>
          </w:tcPr>
          <w:p w14:paraId="70C272C9">
            <w:pPr>
              <w:pStyle w:val="11"/>
              <w:spacing w:line="165" w:lineRule="exact"/>
              <w:ind w:left="11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22.0</w:t>
            </w:r>
          </w:p>
        </w:tc>
        <w:tc>
          <w:tcPr>
            <w:tcW w:w="546" w:type="dxa"/>
            <w:shd w:val="clear" w:color="auto" w:fill="0A2445"/>
          </w:tcPr>
          <w:p w14:paraId="40D7CA05">
            <w:pPr>
              <w:pStyle w:val="11"/>
              <w:spacing w:line="165" w:lineRule="exact"/>
              <w:ind w:right="4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1</w:t>
            </w:r>
          </w:p>
        </w:tc>
      </w:tr>
      <w:tr w14:paraId="322BE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" w:hRule="atLeast"/>
        </w:trPr>
        <w:tc>
          <w:tcPr>
            <w:tcW w:w="316" w:type="dxa"/>
            <w:shd w:val="clear" w:color="auto" w:fill="0A2445"/>
          </w:tcPr>
          <w:p w14:paraId="6A5C869B">
            <w:pPr>
              <w:pStyle w:val="11"/>
              <w:spacing w:line="144" w:lineRule="exact"/>
              <w:ind w:left="69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0</w:t>
            </w:r>
          </w:p>
        </w:tc>
        <w:tc>
          <w:tcPr>
            <w:tcW w:w="1485" w:type="dxa"/>
            <w:gridSpan w:val="2"/>
            <w:shd w:val="clear" w:color="auto" w:fill="0A2445"/>
          </w:tcPr>
          <w:p w14:paraId="5B91E036">
            <w:pPr>
              <w:pStyle w:val="11"/>
              <w:spacing w:line="144" w:lineRule="exact"/>
              <w:ind w:left="660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A/5</w:t>
            </w:r>
            <w:r>
              <w:rPr>
                <w:color w:val="auto"/>
                <w:spacing w:val="-7"/>
                <w:sz w:val="15"/>
              </w:rPr>
              <w:t xml:space="preserve"> </w:t>
            </w:r>
            <w:r>
              <w:rPr>
                <w:color w:val="auto"/>
                <w:spacing w:val="-2"/>
                <w:sz w:val="15"/>
              </w:rPr>
              <w:t>21171</w:t>
            </w:r>
          </w:p>
        </w:tc>
        <w:tc>
          <w:tcPr>
            <w:tcW w:w="742" w:type="dxa"/>
            <w:gridSpan w:val="2"/>
            <w:shd w:val="clear" w:color="auto" w:fill="0A2445"/>
          </w:tcPr>
          <w:p w14:paraId="18569174">
            <w:pPr>
              <w:pStyle w:val="11"/>
              <w:spacing w:line="144" w:lineRule="exact"/>
              <w:ind w:left="164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7.2500</w:t>
            </w:r>
          </w:p>
        </w:tc>
        <w:tc>
          <w:tcPr>
            <w:tcW w:w="742" w:type="dxa"/>
            <w:shd w:val="clear" w:color="auto" w:fill="0A2445"/>
          </w:tcPr>
          <w:p w14:paraId="4B67327E">
            <w:pPr>
              <w:pStyle w:val="11"/>
              <w:spacing w:line="144" w:lineRule="exact"/>
              <w:ind w:left="166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NaN</w:t>
            </w:r>
          </w:p>
        </w:tc>
        <w:tc>
          <w:tcPr>
            <w:tcW w:w="1361" w:type="dxa"/>
            <w:shd w:val="clear" w:color="auto" w:fill="0A2445"/>
          </w:tcPr>
          <w:p w14:paraId="1700E202">
            <w:pPr>
              <w:pStyle w:val="11"/>
              <w:spacing w:line="144" w:lineRule="exact"/>
              <w:ind w:left="331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S</w:t>
            </w:r>
          </w:p>
        </w:tc>
        <w:tc>
          <w:tcPr>
            <w:tcW w:w="2597" w:type="dxa"/>
            <w:shd w:val="clear" w:color="auto" w:fill="0A2445"/>
          </w:tcPr>
          <w:p w14:paraId="1A25B6B7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659" w:type="dxa"/>
            <w:shd w:val="clear" w:color="auto" w:fill="0A2445"/>
          </w:tcPr>
          <w:p w14:paraId="4A254CC1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494" w:type="dxa"/>
            <w:shd w:val="clear" w:color="auto" w:fill="0A2445"/>
          </w:tcPr>
          <w:p w14:paraId="4F224EDC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546" w:type="dxa"/>
            <w:shd w:val="clear" w:color="auto" w:fill="0A2445"/>
          </w:tcPr>
          <w:p w14:paraId="7009F867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  <w:tr w14:paraId="4282C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" w:hRule="atLeast"/>
        </w:trPr>
        <w:tc>
          <w:tcPr>
            <w:tcW w:w="316" w:type="dxa"/>
            <w:shd w:val="clear" w:color="auto" w:fill="0A2445"/>
          </w:tcPr>
          <w:p w14:paraId="0720C4C9">
            <w:pPr>
              <w:pStyle w:val="11"/>
              <w:spacing w:line="167" w:lineRule="exact"/>
              <w:ind w:left="69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1</w:t>
            </w:r>
          </w:p>
        </w:tc>
        <w:tc>
          <w:tcPr>
            <w:tcW w:w="1485" w:type="dxa"/>
            <w:gridSpan w:val="2"/>
            <w:shd w:val="clear" w:color="auto" w:fill="0A2445"/>
          </w:tcPr>
          <w:p w14:paraId="562F44CF">
            <w:pPr>
              <w:pStyle w:val="11"/>
              <w:spacing w:line="167" w:lineRule="exact"/>
              <w:ind w:left="907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2</w:t>
            </w:r>
          </w:p>
        </w:tc>
        <w:tc>
          <w:tcPr>
            <w:tcW w:w="742" w:type="dxa"/>
            <w:gridSpan w:val="2"/>
            <w:shd w:val="clear" w:color="auto" w:fill="0A2445"/>
          </w:tcPr>
          <w:p w14:paraId="6CF4C3E6">
            <w:pPr>
              <w:pStyle w:val="11"/>
              <w:spacing w:line="167" w:lineRule="exact"/>
              <w:ind w:right="159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1</w:t>
            </w:r>
          </w:p>
        </w:tc>
        <w:tc>
          <w:tcPr>
            <w:tcW w:w="4700" w:type="dxa"/>
            <w:gridSpan w:val="3"/>
            <w:shd w:val="clear" w:color="auto" w:fill="0A2445"/>
          </w:tcPr>
          <w:p w14:paraId="6748791F">
            <w:pPr>
              <w:pStyle w:val="11"/>
              <w:spacing w:line="167" w:lineRule="exact"/>
              <w:ind w:left="166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1</w:t>
            </w:r>
            <w:r>
              <w:rPr>
                <w:color w:val="auto"/>
                <w:spacing w:val="71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Cumings,</w:t>
            </w:r>
            <w:r>
              <w:rPr>
                <w:color w:val="auto"/>
                <w:spacing w:val="-7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Mrs.</w:t>
            </w:r>
            <w:r>
              <w:rPr>
                <w:color w:val="auto"/>
                <w:spacing w:val="-7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John</w:t>
            </w:r>
            <w:r>
              <w:rPr>
                <w:color w:val="auto"/>
                <w:spacing w:val="-6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Bradley</w:t>
            </w:r>
            <w:r>
              <w:rPr>
                <w:color w:val="auto"/>
                <w:spacing w:val="-7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(Florence</w:t>
            </w:r>
            <w:r>
              <w:rPr>
                <w:color w:val="auto"/>
                <w:spacing w:val="-6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Briggs</w:t>
            </w:r>
            <w:r>
              <w:rPr>
                <w:color w:val="auto"/>
                <w:spacing w:val="-5"/>
                <w:sz w:val="15"/>
              </w:rPr>
              <w:t xml:space="preserve"> </w:t>
            </w:r>
            <w:r>
              <w:rPr>
                <w:color w:val="auto"/>
                <w:spacing w:val="-2"/>
                <w:sz w:val="15"/>
              </w:rPr>
              <w:t>Thayer)</w:t>
            </w:r>
          </w:p>
        </w:tc>
        <w:tc>
          <w:tcPr>
            <w:tcW w:w="659" w:type="dxa"/>
            <w:shd w:val="clear" w:color="auto" w:fill="0A2445"/>
          </w:tcPr>
          <w:p w14:paraId="4A9ECAF6">
            <w:pPr>
              <w:pStyle w:val="11"/>
              <w:spacing w:line="167" w:lineRule="exact"/>
              <w:ind w:right="74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female</w:t>
            </w:r>
          </w:p>
        </w:tc>
        <w:tc>
          <w:tcPr>
            <w:tcW w:w="494" w:type="dxa"/>
            <w:shd w:val="clear" w:color="auto" w:fill="0A2445"/>
          </w:tcPr>
          <w:p w14:paraId="318B6A32">
            <w:pPr>
              <w:pStyle w:val="11"/>
              <w:spacing w:line="167" w:lineRule="exact"/>
              <w:ind w:left="11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38.0</w:t>
            </w:r>
          </w:p>
        </w:tc>
        <w:tc>
          <w:tcPr>
            <w:tcW w:w="546" w:type="dxa"/>
            <w:shd w:val="clear" w:color="auto" w:fill="0A2445"/>
          </w:tcPr>
          <w:p w14:paraId="4ADEF60A">
            <w:pPr>
              <w:pStyle w:val="11"/>
              <w:spacing w:line="167" w:lineRule="exact"/>
              <w:ind w:right="4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1</w:t>
            </w:r>
          </w:p>
        </w:tc>
      </w:tr>
      <w:tr w14:paraId="6594E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316" w:type="dxa"/>
            <w:shd w:val="clear" w:color="auto" w:fill="0A2445"/>
          </w:tcPr>
          <w:p w14:paraId="71A467E6">
            <w:pPr>
              <w:pStyle w:val="11"/>
              <w:spacing w:line="156" w:lineRule="exact"/>
              <w:ind w:left="69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0</w:t>
            </w:r>
          </w:p>
        </w:tc>
        <w:tc>
          <w:tcPr>
            <w:tcW w:w="1485" w:type="dxa"/>
            <w:gridSpan w:val="2"/>
            <w:shd w:val="clear" w:color="auto" w:fill="0A2445"/>
          </w:tcPr>
          <w:p w14:paraId="32D7CC4E">
            <w:pPr>
              <w:pStyle w:val="11"/>
              <w:spacing w:line="156" w:lineRule="exact"/>
              <w:ind w:left="742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PC</w:t>
            </w:r>
            <w:r>
              <w:rPr>
                <w:color w:val="auto"/>
                <w:spacing w:val="-3"/>
                <w:sz w:val="15"/>
              </w:rPr>
              <w:t xml:space="preserve"> </w:t>
            </w:r>
            <w:r>
              <w:rPr>
                <w:color w:val="auto"/>
                <w:spacing w:val="-2"/>
                <w:sz w:val="15"/>
              </w:rPr>
              <w:t>17599</w:t>
            </w:r>
          </w:p>
        </w:tc>
        <w:tc>
          <w:tcPr>
            <w:tcW w:w="742" w:type="dxa"/>
            <w:gridSpan w:val="2"/>
            <w:shd w:val="clear" w:color="auto" w:fill="0A2445"/>
          </w:tcPr>
          <w:p w14:paraId="27CEB363">
            <w:pPr>
              <w:pStyle w:val="11"/>
              <w:spacing w:line="156" w:lineRule="exact"/>
              <w:ind w:left="82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71.2833</w:t>
            </w:r>
          </w:p>
        </w:tc>
        <w:tc>
          <w:tcPr>
            <w:tcW w:w="4700" w:type="dxa"/>
            <w:gridSpan w:val="3"/>
            <w:shd w:val="clear" w:color="auto" w:fill="0A2445"/>
          </w:tcPr>
          <w:p w14:paraId="4BC2A73E">
            <w:pPr>
              <w:pStyle w:val="11"/>
              <w:tabs>
                <w:tab w:val="left" w:pos="1073"/>
              </w:tabs>
              <w:spacing w:line="156" w:lineRule="exact"/>
              <w:ind w:left="166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C85</w:t>
            </w:r>
            <w:r>
              <w:rPr>
                <w:color w:val="auto"/>
                <w:sz w:val="15"/>
              </w:rPr>
              <w:tab/>
            </w:r>
            <w:r>
              <w:rPr>
                <w:color w:val="auto"/>
                <w:spacing w:val="-10"/>
                <w:sz w:val="15"/>
              </w:rPr>
              <w:t>C</w:t>
            </w:r>
          </w:p>
        </w:tc>
        <w:tc>
          <w:tcPr>
            <w:tcW w:w="659" w:type="dxa"/>
            <w:shd w:val="clear" w:color="auto" w:fill="0A2445"/>
          </w:tcPr>
          <w:p w14:paraId="501FB28D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494" w:type="dxa"/>
            <w:shd w:val="clear" w:color="auto" w:fill="0A2445"/>
          </w:tcPr>
          <w:p w14:paraId="1A797290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546" w:type="dxa"/>
            <w:shd w:val="clear" w:color="auto" w:fill="0A2445"/>
          </w:tcPr>
          <w:p w14:paraId="1404C602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  <w:tr w14:paraId="79DF8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316" w:type="dxa"/>
            <w:shd w:val="clear" w:color="auto" w:fill="0A2445"/>
          </w:tcPr>
          <w:p w14:paraId="1867F9B7">
            <w:pPr>
              <w:pStyle w:val="11"/>
              <w:spacing w:line="156" w:lineRule="exact"/>
              <w:ind w:left="69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2</w:t>
            </w:r>
          </w:p>
        </w:tc>
        <w:tc>
          <w:tcPr>
            <w:tcW w:w="1485" w:type="dxa"/>
            <w:gridSpan w:val="2"/>
            <w:shd w:val="clear" w:color="auto" w:fill="0A2445"/>
          </w:tcPr>
          <w:p w14:paraId="0F948735">
            <w:pPr>
              <w:pStyle w:val="11"/>
              <w:spacing w:line="156" w:lineRule="exact"/>
              <w:ind w:left="907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3</w:t>
            </w:r>
          </w:p>
        </w:tc>
        <w:tc>
          <w:tcPr>
            <w:tcW w:w="742" w:type="dxa"/>
            <w:gridSpan w:val="2"/>
            <w:shd w:val="clear" w:color="auto" w:fill="0A2445"/>
          </w:tcPr>
          <w:p w14:paraId="0A665FE8">
            <w:pPr>
              <w:pStyle w:val="11"/>
              <w:spacing w:line="156" w:lineRule="exact"/>
              <w:ind w:right="159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1</w:t>
            </w:r>
          </w:p>
        </w:tc>
        <w:tc>
          <w:tcPr>
            <w:tcW w:w="4700" w:type="dxa"/>
            <w:gridSpan w:val="3"/>
            <w:shd w:val="clear" w:color="auto" w:fill="0A2445"/>
          </w:tcPr>
          <w:p w14:paraId="021A8D0D">
            <w:pPr>
              <w:pStyle w:val="11"/>
              <w:tabs>
                <w:tab w:val="left" w:pos="2806"/>
              </w:tabs>
              <w:spacing w:line="156" w:lineRule="exact"/>
              <w:ind w:left="166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3</w:t>
            </w:r>
            <w:r>
              <w:rPr>
                <w:color w:val="auto"/>
                <w:sz w:val="15"/>
              </w:rPr>
              <w:tab/>
            </w:r>
            <w:r>
              <w:rPr>
                <w:color w:val="auto"/>
                <w:sz w:val="15"/>
              </w:rPr>
              <w:t>Heikkinen,</w:t>
            </w:r>
            <w:r>
              <w:rPr>
                <w:color w:val="auto"/>
                <w:spacing w:val="-10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Miss.</w:t>
            </w:r>
            <w:r>
              <w:rPr>
                <w:color w:val="auto"/>
                <w:spacing w:val="-10"/>
                <w:sz w:val="15"/>
              </w:rPr>
              <w:t xml:space="preserve"> </w:t>
            </w:r>
            <w:r>
              <w:rPr>
                <w:color w:val="auto"/>
                <w:spacing w:val="-4"/>
                <w:sz w:val="15"/>
              </w:rPr>
              <w:t>Laina</w:t>
            </w:r>
          </w:p>
        </w:tc>
        <w:tc>
          <w:tcPr>
            <w:tcW w:w="659" w:type="dxa"/>
            <w:shd w:val="clear" w:color="auto" w:fill="0A2445"/>
          </w:tcPr>
          <w:p w14:paraId="70D96A58">
            <w:pPr>
              <w:pStyle w:val="11"/>
              <w:spacing w:line="156" w:lineRule="exact"/>
              <w:ind w:right="74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female</w:t>
            </w:r>
          </w:p>
        </w:tc>
        <w:tc>
          <w:tcPr>
            <w:tcW w:w="494" w:type="dxa"/>
            <w:shd w:val="clear" w:color="auto" w:fill="0A2445"/>
          </w:tcPr>
          <w:p w14:paraId="6BD37163">
            <w:pPr>
              <w:pStyle w:val="11"/>
              <w:spacing w:line="156" w:lineRule="exact"/>
              <w:ind w:left="11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26.0</w:t>
            </w:r>
          </w:p>
        </w:tc>
        <w:tc>
          <w:tcPr>
            <w:tcW w:w="546" w:type="dxa"/>
            <w:shd w:val="clear" w:color="auto" w:fill="0A2445"/>
          </w:tcPr>
          <w:p w14:paraId="73E1D6CB">
            <w:pPr>
              <w:pStyle w:val="11"/>
              <w:spacing w:line="156" w:lineRule="exact"/>
              <w:ind w:right="4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0</w:t>
            </w:r>
          </w:p>
        </w:tc>
      </w:tr>
      <w:tr w14:paraId="29456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316" w:type="dxa"/>
            <w:shd w:val="clear" w:color="auto" w:fill="0A2445"/>
          </w:tcPr>
          <w:p w14:paraId="3BC6FC7B">
            <w:pPr>
              <w:pStyle w:val="11"/>
              <w:spacing w:line="155" w:lineRule="exact"/>
              <w:ind w:left="69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0</w:t>
            </w:r>
          </w:p>
        </w:tc>
        <w:tc>
          <w:tcPr>
            <w:tcW w:w="1485" w:type="dxa"/>
            <w:gridSpan w:val="2"/>
            <w:shd w:val="clear" w:color="auto" w:fill="0A2445"/>
          </w:tcPr>
          <w:p w14:paraId="7BE87BBA">
            <w:pPr>
              <w:pStyle w:val="11"/>
              <w:spacing w:line="155" w:lineRule="exact"/>
              <w:ind w:left="82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STON/O2.</w:t>
            </w:r>
            <w:r>
              <w:rPr>
                <w:color w:val="auto"/>
                <w:spacing w:val="-9"/>
                <w:sz w:val="15"/>
              </w:rPr>
              <w:t xml:space="preserve"> </w:t>
            </w:r>
            <w:r>
              <w:rPr>
                <w:color w:val="auto"/>
                <w:spacing w:val="-2"/>
                <w:sz w:val="15"/>
              </w:rPr>
              <w:t>3101282</w:t>
            </w:r>
          </w:p>
        </w:tc>
        <w:tc>
          <w:tcPr>
            <w:tcW w:w="742" w:type="dxa"/>
            <w:gridSpan w:val="2"/>
            <w:shd w:val="clear" w:color="auto" w:fill="0A2445"/>
          </w:tcPr>
          <w:p w14:paraId="172DD88D">
            <w:pPr>
              <w:pStyle w:val="11"/>
              <w:spacing w:line="155" w:lineRule="exact"/>
              <w:ind w:left="164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7.9250</w:t>
            </w:r>
          </w:p>
        </w:tc>
        <w:tc>
          <w:tcPr>
            <w:tcW w:w="4700" w:type="dxa"/>
            <w:gridSpan w:val="3"/>
            <w:shd w:val="clear" w:color="auto" w:fill="0A2445"/>
          </w:tcPr>
          <w:p w14:paraId="6CBF05D1">
            <w:pPr>
              <w:pStyle w:val="11"/>
              <w:tabs>
                <w:tab w:val="left" w:pos="1073"/>
              </w:tabs>
              <w:spacing w:line="155" w:lineRule="exact"/>
              <w:ind w:left="166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NaN</w:t>
            </w:r>
            <w:r>
              <w:rPr>
                <w:color w:val="auto"/>
                <w:sz w:val="15"/>
              </w:rPr>
              <w:tab/>
            </w:r>
            <w:r>
              <w:rPr>
                <w:color w:val="auto"/>
                <w:spacing w:val="-10"/>
                <w:sz w:val="15"/>
              </w:rPr>
              <w:t>S</w:t>
            </w:r>
          </w:p>
        </w:tc>
        <w:tc>
          <w:tcPr>
            <w:tcW w:w="659" w:type="dxa"/>
            <w:shd w:val="clear" w:color="auto" w:fill="0A2445"/>
          </w:tcPr>
          <w:p w14:paraId="34BF2101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494" w:type="dxa"/>
            <w:shd w:val="clear" w:color="auto" w:fill="0A2445"/>
          </w:tcPr>
          <w:p w14:paraId="2B60D4CB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546" w:type="dxa"/>
            <w:shd w:val="clear" w:color="auto" w:fill="0A2445"/>
          </w:tcPr>
          <w:p w14:paraId="37238A73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  <w:tr w14:paraId="25C83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316" w:type="dxa"/>
            <w:shd w:val="clear" w:color="auto" w:fill="0A2445"/>
          </w:tcPr>
          <w:p w14:paraId="393BC1FB">
            <w:pPr>
              <w:pStyle w:val="11"/>
              <w:spacing w:line="155" w:lineRule="exact"/>
              <w:ind w:left="69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3</w:t>
            </w:r>
          </w:p>
        </w:tc>
        <w:tc>
          <w:tcPr>
            <w:tcW w:w="1485" w:type="dxa"/>
            <w:gridSpan w:val="2"/>
            <w:shd w:val="clear" w:color="auto" w:fill="0A2445"/>
          </w:tcPr>
          <w:p w14:paraId="688282AF">
            <w:pPr>
              <w:pStyle w:val="11"/>
              <w:spacing w:line="155" w:lineRule="exact"/>
              <w:ind w:left="907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4</w:t>
            </w:r>
          </w:p>
        </w:tc>
        <w:tc>
          <w:tcPr>
            <w:tcW w:w="742" w:type="dxa"/>
            <w:gridSpan w:val="2"/>
            <w:shd w:val="clear" w:color="auto" w:fill="0A2445"/>
          </w:tcPr>
          <w:p w14:paraId="5C110F4A">
            <w:pPr>
              <w:pStyle w:val="11"/>
              <w:spacing w:line="155" w:lineRule="exact"/>
              <w:ind w:right="159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1</w:t>
            </w:r>
          </w:p>
        </w:tc>
        <w:tc>
          <w:tcPr>
            <w:tcW w:w="4700" w:type="dxa"/>
            <w:gridSpan w:val="3"/>
            <w:shd w:val="clear" w:color="auto" w:fill="0A2445"/>
          </w:tcPr>
          <w:p w14:paraId="5899BC38">
            <w:pPr>
              <w:pStyle w:val="11"/>
              <w:tabs>
                <w:tab w:val="left" w:pos="991"/>
              </w:tabs>
              <w:spacing w:line="155" w:lineRule="exact"/>
              <w:ind w:left="166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1</w:t>
            </w:r>
            <w:r>
              <w:rPr>
                <w:color w:val="auto"/>
                <w:sz w:val="15"/>
              </w:rPr>
              <w:tab/>
            </w:r>
            <w:r>
              <w:rPr>
                <w:color w:val="auto"/>
                <w:sz w:val="15"/>
              </w:rPr>
              <w:t>Futrelle,</w:t>
            </w:r>
            <w:r>
              <w:rPr>
                <w:color w:val="auto"/>
                <w:spacing w:val="-9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Mrs.</w:t>
            </w:r>
            <w:r>
              <w:rPr>
                <w:color w:val="auto"/>
                <w:spacing w:val="-8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Jacques</w:t>
            </w:r>
            <w:r>
              <w:rPr>
                <w:color w:val="auto"/>
                <w:spacing w:val="-6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Heath</w:t>
            </w:r>
            <w:r>
              <w:rPr>
                <w:color w:val="auto"/>
                <w:spacing w:val="-7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(Lily</w:t>
            </w:r>
            <w:r>
              <w:rPr>
                <w:color w:val="auto"/>
                <w:spacing w:val="-6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May</w:t>
            </w:r>
            <w:r>
              <w:rPr>
                <w:color w:val="auto"/>
                <w:spacing w:val="-8"/>
                <w:sz w:val="15"/>
              </w:rPr>
              <w:t xml:space="preserve"> </w:t>
            </w:r>
            <w:r>
              <w:rPr>
                <w:color w:val="auto"/>
                <w:spacing w:val="-4"/>
                <w:sz w:val="15"/>
              </w:rPr>
              <w:t>Peel)</w:t>
            </w:r>
          </w:p>
        </w:tc>
        <w:tc>
          <w:tcPr>
            <w:tcW w:w="659" w:type="dxa"/>
            <w:shd w:val="clear" w:color="auto" w:fill="0A2445"/>
          </w:tcPr>
          <w:p w14:paraId="7C1D9157">
            <w:pPr>
              <w:pStyle w:val="11"/>
              <w:spacing w:line="155" w:lineRule="exact"/>
              <w:ind w:right="74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female</w:t>
            </w:r>
          </w:p>
        </w:tc>
        <w:tc>
          <w:tcPr>
            <w:tcW w:w="494" w:type="dxa"/>
            <w:shd w:val="clear" w:color="auto" w:fill="0A2445"/>
          </w:tcPr>
          <w:p w14:paraId="5B749067">
            <w:pPr>
              <w:pStyle w:val="11"/>
              <w:spacing w:line="155" w:lineRule="exact"/>
              <w:ind w:left="11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35.0</w:t>
            </w:r>
          </w:p>
        </w:tc>
        <w:tc>
          <w:tcPr>
            <w:tcW w:w="546" w:type="dxa"/>
            <w:shd w:val="clear" w:color="auto" w:fill="0A2445"/>
          </w:tcPr>
          <w:p w14:paraId="6A4B7635">
            <w:pPr>
              <w:pStyle w:val="11"/>
              <w:spacing w:line="155" w:lineRule="exact"/>
              <w:ind w:right="4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1</w:t>
            </w:r>
          </w:p>
        </w:tc>
      </w:tr>
      <w:tr w14:paraId="6A7B3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316" w:type="dxa"/>
            <w:shd w:val="clear" w:color="auto" w:fill="0A2445"/>
          </w:tcPr>
          <w:p w14:paraId="6D435B32">
            <w:pPr>
              <w:pStyle w:val="11"/>
              <w:spacing w:line="155" w:lineRule="exact"/>
              <w:ind w:left="69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0</w:t>
            </w:r>
          </w:p>
        </w:tc>
        <w:tc>
          <w:tcPr>
            <w:tcW w:w="1485" w:type="dxa"/>
            <w:gridSpan w:val="2"/>
            <w:shd w:val="clear" w:color="auto" w:fill="0A2445"/>
          </w:tcPr>
          <w:p w14:paraId="624B563D">
            <w:pPr>
              <w:pStyle w:val="11"/>
              <w:spacing w:line="155" w:lineRule="exact"/>
              <w:ind w:left="907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113803</w:t>
            </w:r>
          </w:p>
        </w:tc>
        <w:tc>
          <w:tcPr>
            <w:tcW w:w="742" w:type="dxa"/>
            <w:gridSpan w:val="2"/>
            <w:shd w:val="clear" w:color="auto" w:fill="0A2445"/>
          </w:tcPr>
          <w:p w14:paraId="341D6B23">
            <w:pPr>
              <w:pStyle w:val="11"/>
              <w:spacing w:line="155" w:lineRule="exact"/>
              <w:ind w:left="82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53.1000</w:t>
            </w:r>
          </w:p>
        </w:tc>
        <w:tc>
          <w:tcPr>
            <w:tcW w:w="4700" w:type="dxa"/>
            <w:gridSpan w:val="3"/>
            <w:shd w:val="clear" w:color="auto" w:fill="0A2445"/>
          </w:tcPr>
          <w:p w14:paraId="47101BCE">
            <w:pPr>
              <w:pStyle w:val="11"/>
              <w:tabs>
                <w:tab w:val="left" w:pos="1073"/>
              </w:tabs>
              <w:spacing w:line="155" w:lineRule="exact"/>
              <w:ind w:left="84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C123</w:t>
            </w:r>
            <w:r>
              <w:rPr>
                <w:color w:val="auto"/>
                <w:sz w:val="15"/>
              </w:rPr>
              <w:tab/>
            </w:r>
            <w:r>
              <w:rPr>
                <w:color w:val="auto"/>
                <w:spacing w:val="-10"/>
                <w:sz w:val="15"/>
              </w:rPr>
              <w:t>S</w:t>
            </w:r>
          </w:p>
        </w:tc>
        <w:tc>
          <w:tcPr>
            <w:tcW w:w="659" w:type="dxa"/>
            <w:shd w:val="clear" w:color="auto" w:fill="0A2445"/>
          </w:tcPr>
          <w:p w14:paraId="4D52527A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494" w:type="dxa"/>
            <w:shd w:val="clear" w:color="auto" w:fill="0A2445"/>
          </w:tcPr>
          <w:p w14:paraId="35A061AD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546" w:type="dxa"/>
            <w:shd w:val="clear" w:color="auto" w:fill="0A2445"/>
          </w:tcPr>
          <w:p w14:paraId="2097379E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  <w:tr w14:paraId="0850A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316" w:type="dxa"/>
            <w:shd w:val="clear" w:color="auto" w:fill="0A2445"/>
          </w:tcPr>
          <w:p w14:paraId="4C457C99">
            <w:pPr>
              <w:pStyle w:val="11"/>
              <w:spacing w:line="155" w:lineRule="exact"/>
              <w:ind w:left="69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4</w:t>
            </w:r>
          </w:p>
        </w:tc>
        <w:tc>
          <w:tcPr>
            <w:tcW w:w="1485" w:type="dxa"/>
            <w:gridSpan w:val="2"/>
            <w:shd w:val="clear" w:color="auto" w:fill="0A2445"/>
          </w:tcPr>
          <w:p w14:paraId="59E2E5EF">
            <w:pPr>
              <w:pStyle w:val="11"/>
              <w:spacing w:line="155" w:lineRule="exact"/>
              <w:ind w:left="907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5</w:t>
            </w:r>
          </w:p>
        </w:tc>
        <w:tc>
          <w:tcPr>
            <w:tcW w:w="742" w:type="dxa"/>
            <w:gridSpan w:val="2"/>
            <w:shd w:val="clear" w:color="auto" w:fill="0A2445"/>
          </w:tcPr>
          <w:p w14:paraId="32BA5D8B">
            <w:pPr>
              <w:pStyle w:val="11"/>
              <w:spacing w:line="155" w:lineRule="exact"/>
              <w:ind w:right="159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0</w:t>
            </w:r>
          </w:p>
        </w:tc>
        <w:tc>
          <w:tcPr>
            <w:tcW w:w="4700" w:type="dxa"/>
            <w:gridSpan w:val="3"/>
            <w:shd w:val="clear" w:color="auto" w:fill="0A2445"/>
          </w:tcPr>
          <w:p w14:paraId="64888402">
            <w:pPr>
              <w:pStyle w:val="11"/>
              <w:tabs>
                <w:tab w:val="left" w:pos="2640"/>
              </w:tabs>
              <w:spacing w:line="155" w:lineRule="exact"/>
              <w:ind w:left="166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3</w:t>
            </w:r>
            <w:r>
              <w:rPr>
                <w:color w:val="auto"/>
                <w:sz w:val="15"/>
              </w:rPr>
              <w:tab/>
            </w:r>
            <w:r>
              <w:rPr>
                <w:color w:val="auto"/>
                <w:sz w:val="15"/>
              </w:rPr>
              <w:t>Allen,</w:t>
            </w:r>
            <w:r>
              <w:rPr>
                <w:color w:val="auto"/>
                <w:spacing w:val="-6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Mr.</w:t>
            </w:r>
            <w:r>
              <w:rPr>
                <w:color w:val="auto"/>
                <w:spacing w:val="-8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William</w:t>
            </w:r>
            <w:r>
              <w:rPr>
                <w:color w:val="auto"/>
                <w:spacing w:val="-7"/>
                <w:sz w:val="15"/>
              </w:rPr>
              <w:t xml:space="preserve"> </w:t>
            </w:r>
            <w:r>
              <w:rPr>
                <w:color w:val="auto"/>
                <w:spacing w:val="-4"/>
                <w:sz w:val="15"/>
              </w:rPr>
              <w:t>Henry</w:t>
            </w:r>
          </w:p>
        </w:tc>
        <w:tc>
          <w:tcPr>
            <w:tcW w:w="659" w:type="dxa"/>
            <w:shd w:val="clear" w:color="auto" w:fill="0A2445"/>
          </w:tcPr>
          <w:p w14:paraId="3DABA1E0">
            <w:pPr>
              <w:pStyle w:val="11"/>
              <w:spacing w:line="155" w:lineRule="exact"/>
              <w:ind w:right="74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male</w:t>
            </w:r>
          </w:p>
        </w:tc>
        <w:tc>
          <w:tcPr>
            <w:tcW w:w="494" w:type="dxa"/>
            <w:shd w:val="clear" w:color="auto" w:fill="0A2445"/>
          </w:tcPr>
          <w:p w14:paraId="687A2F9C">
            <w:pPr>
              <w:pStyle w:val="11"/>
              <w:spacing w:line="155" w:lineRule="exact"/>
              <w:ind w:left="11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35.0</w:t>
            </w:r>
          </w:p>
        </w:tc>
        <w:tc>
          <w:tcPr>
            <w:tcW w:w="546" w:type="dxa"/>
            <w:shd w:val="clear" w:color="auto" w:fill="0A2445"/>
          </w:tcPr>
          <w:p w14:paraId="7E011A8E">
            <w:pPr>
              <w:pStyle w:val="11"/>
              <w:spacing w:line="155" w:lineRule="exact"/>
              <w:ind w:right="4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0</w:t>
            </w:r>
          </w:p>
        </w:tc>
      </w:tr>
      <w:tr w14:paraId="19022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316" w:type="dxa"/>
            <w:shd w:val="clear" w:color="auto" w:fill="0A2445"/>
          </w:tcPr>
          <w:p w14:paraId="0E7187B1">
            <w:pPr>
              <w:pStyle w:val="11"/>
              <w:spacing w:line="156" w:lineRule="exact"/>
              <w:ind w:left="69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0</w:t>
            </w:r>
          </w:p>
        </w:tc>
        <w:tc>
          <w:tcPr>
            <w:tcW w:w="1485" w:type="dxa"/>
            <w:gridSpan w:val="2"/>
            <w:shd w:val="clear" w:color="auto" w:fill="0A2445"/>
          </w:tcPr>
          <w:p w14:paraId="135DF58B">
            <w:pPr>
              <w:pStyle w:val="11"/>
              <w:spacing w:line="156" w:lineRule="exact"/>
              <w:ind w:left="907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373450</w:t>
            </w:r>
          </w:p>
        </w:tc>
        <w:tc>
          <w:tcPr>
            <w:tcW w:w="742" w:type="dxa"/>
            <w:gridSpan w:val="2"/>
            <w:shd w:val="clear" w:color="auto" w:fill="0A2445"/>
          </w:tcPr>
          <w:p w14:paraId="276CFC83">
            <w:pPr>
              <w:pStyle w:val="11"/>
              <w:spacing w:line="156" w:lineRule="exact"/>
              <w:ind w:left="164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8.0500</w:t>
            </w:r>
          </w:p>
        </w:tc>
        <w:tc>
          <w:tcPr>
            <w:tcW w:w="4700" w:type="dxa"/>
            <w:gridSpan w:val="3"/>
            <w:shd w:val="clear" w:color="auto" w:fill="0A2445"/>
          </w:tcPr>
          <w:p w14:paraId="7EA2B169">
            <w:pPr>
              <w:pStyle w:val="11"/>
              <w:tabs>
                <w:tab w:val="left" w:pos="1073"/>
              </w:tabs>
              <w:spacing w:line="156" w:lineRule="exact"/>
              <w:ind w:left="166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NaN</w:t>
            </w:r>
            <w:r>
              <w:rPr>
                <w:color w:val="auto"/>
                <w:sz w:val="15"/>
              </w:rPr>
              <w:tab/>
            </w:r>
            <w:r>
              <w:rPr>
                <w:color w:val="auto"/>
                <w:spacing w:val="-10"/>
                <w:sz w:val="15"/>
              </w:rPr>
              <w:t>S</w:t>
            </w:r>
          </w:p>
        </w:tc>
        <w:tc>
          <w:tcPr>
            <w:tcW w:w="659" w:type="dxa"/>
            <w:shd w:val="clear" w:color="auto" w:fill="0A2445"/>
          </w:tcPr>
          <w:p w14:paraId="6D6BE794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494" w:type="dxa"/>
            <w:shd w:val="clear" w:color="auto" w:fill="0A2445"/>
          </w:tcPr>
          <w:p w14:paraId="7D145305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546" w:type="dxa"/>
            <w:shd w:val="clear" w:color="auto" w:fill="0A2445"/>
          </w:tcPr>
          <w:p w14:paraId="1A414BB2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  <w:tr w14:paraId="5083F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316" w:type="dxa"/>
            <w:shd w:val="clear" w:color="auto" w:fill="0A2445"/>
          </w:tcPr>
          <w:p w14:paraId="185AAB78">
            <w:pPr>
              <w:pStyle w:val="11"/>
              <w:spacing w:line="156" w:lineRule="exact"/>
              <w:ind w:left="69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5</w:t>
            </w:r>
          </w:p>
        </w:tc>
        <w:tc>
          <w:tcPr>
            <w:tcW w:w="1485" w:type="dxa"/>
            <w:gridSpan w:val="2"/>
            <w:shd w:val="clear" w:color="auto" w:fill="0A2445"/>
          </w:tcPr>
          <w:p w14:paraId="0291909A">
            <w:pPr>
              <w:pStyle w:val="11"/>
              <w:spacing w:line="156" w:lineRule="exact"/>
              <w:ind w:left="907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6</w:t>
            </w:r>
          </w:p>
        </w:tc>
        <w:tc>
          <w:tcPr>
            <w:tcW w:w="742" w:type="dxa"/>
            <w:gridSpan w:val="2"/>
            <w:shd w:val="clear" w:color="auto" w:fill="0A2445"/>
          </w:tcPr>
          <w:p w14:paraId="5EB1FE43">
            <w:pPr>
              <w:pStyle w:val="11"/>
              <w:spacing w:line="156" w:lineRule="exact"/>
              <w:ind w:right="159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0</w:t>
            </w:r>
          </w:p>
        </w:tc>
        <w:tc>
          <w:tcPr>
            <w:tcW w:w="4700" w:type="dxa"/>
            <w:gridSpan w:val="3"/>
            <w:shd w:val="clear" w:color="auto" w:fill="0A2445"/>
          </w:tcPr>
          <w:p w14:paraId="1D2619BE">
            <w:pPr>
              <w:pStyle w:val="11"/>
              <w:tabs>
                <w:tab w:val="left" w:pos="3300"/>
              </w:tabs>
              <w:spacing w:line="156" w:lineRule="exact"/>
              <w:ind w:left="166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3</w:t>
            </w:r>
            <w:r>
              <w:rPr>
                <w:color w:val="auto"/>
                <w:sz w:val="15"/>
              </w:rPr>
              <w:tab/>
            </w:r>
            <w:r>
              <w:rPr>
                <w:color w:val="auto"/>
                <w:sz w:val="15"/>
              </w:rPr>
              <w:t>Moran,</w:t>
            </w:r>
            <w:r>
              <w:rPr>
                <w:color w:val="auto"/>
                <w:spacing w:val="-6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Mr.</w:t>
            </w:r>
            <w:r>
              <w:rPr>
                <w:color w:val="auto"/>
                <w:spacing w:val="-6"/>
                <w:sz w:val="15"/>
              </w:rPr>
              <w:t xml:space="preserve"> </w:t>
            </w:r>
            <w:r>
              <w:rPr>
                <w:color w:val="auto"/>
                <w:spacing w:val="-4"/>
                <w:sz w:val="15"/>
              </w:rPr>
              <w:t>James</w:t>
            </w:r>
          </w:p>
        </w:tc>
        <w:tc>
          <w:tcPr>
            <w:tcW w:w="659" w:type="dxa"/>
            <w:shd w:val="clear" w:color="auto" w:fill="0A2445"/>
          </w:tcPr>
          <w:p w14:paraId="3C70FE46">
            <w:pPr>
              <w:pStyle w:val="11"/>
              <w:spacing w:line="156" w:lineRule="exact"/>
              <w:ind w:right="74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male</w:t>
            </w:r>
          </w:p>
        </w:tc>
        <w:tc>
          <w:tcPr>
            <w:tcW w:w="494" w:type="dxa"/>
            <w:shd w:val="clear" w:color="auto" w:fill="0A2445"/>
          </w:tcPr>
          <w:p w14:paraId="0BEB2E24">
            <w:pPr>
              <w:pStyle w:val="11"/>
              <w:spacing w:line="156" w:lineRule="exact"/>
              <w:ind w:left="96" w:right="1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NaN</w:t>
            </w:r>
          </w:p>
        </w:tc>
        <w:tc>
          <w:tcPr>
            <w:tcW w:w="546" w:type="dxa"/>
            <w:shd w:val="clear" w:color="auto" w:fill="0A2445"/>
          </w:tcPr>
          <w:p w14:paraId="6EF0BF38">
            <w:pPr>
              <w:pStyle w:val="11"/>
              <w:spacing w:line="156" w:lineRule="exact"/>
              <w:ind w:right="4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0</w:t>
            </w:r>
          </w:p>
        </w:tc>
      </w:tr>
      <w:tr w14:paraId="319608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316" w:type="dxa"/>
            <w:shd w:val="clear" w:color="auto" w:fill="0A2445"/>
          </w:tcPr>
          <w:p w14:paraId="22BF3C22">
            <w:pPr>
              <w:pStyle w:val="11"/>
              <w:spacing w:line="155" w:lineRule="exact"/>
              <w:ind w:left="69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0</w:t>
            </w:r>
          </w:p>
        </w:tc>
        <w:tc>
          <w:tcPr>
            <w:tcW w:w="1485" w:type="dxa"/>
            <w:gridSpan w:val="2"/>
            <w:shd w:val="clear" w:color="auto" w:fill="0A2445"/>
          </w:tcPr>
          <w:p w14:paraId="2AB2289D">
            <w:pPr>
              <w:pStyle w:val="11"/>
              <w:spacing w:line="155" w:lineRule="exact"/>
              <w:ind w:left="907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330877</w:t>
            </w:r>
          </w:p>
        </w:tc>
        <w:tc>
          <w:tcPr>
            <w:tcW w:w="742" w:type="dxa"/>
            <w:gridSpan w:val="2"/>
            <w:shd w:val="clear" w:color="auto" w:fill="0A2445"/>
          </w:tcPr>
          <w:p w14:paraId="6A9E4153">
            <w:pPr>
              <w:pStyle w:val="11"/>
              <w:spacing w:line="155" w:lineRule="exact"/>
              <w:ind w:left="164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8.4583</w:t>
            </w:r>
          </w:p>
        </w:tc>
        <w:tc>
          <w:tcPr>
            <w:tcW w:w="4700" w:type="dxa"/>
            <w:gridSpan w:val="3"/>
            <w:shd w:val="clear" w:color="auto" w:fill="0A2445"/>
          </w:tcPr>
          <w:p w14:paraId="10FD11B0">
            <w:pPr>
              <w:pStyle w:val="11"/>
              <w:tabs>
                <w:tab w:val="left" w:pos="1073"/>
              </w:tabs>
              <w:spacing w:line="155" w:lineRule="exact"/>
              <w:ind w:left="166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NaN</w:t>
            </w:r>
            <w:r>
              <w:rPr>
                <w:color w:val="auto"/>
                <w:sz w:val="15"/>
              </w:rPr>
              <w:tab/>
            </w:r>
            <w:r>
              <w:rPr>
                <w:color w:val="auto"/>
                <w:spacing w:val="-10"/>
                <w:sz w:val="15"/>
              </w:rPr>
              <w:t>Q</w:t>
            </w:r>
          </w:p>
        </w:tc>
        <w:tc>
          <w:tcPr>
            <w:tcW w:w="659" w:type="dxa"/>
            <w:shd w:val="clear" w:color="auto" w:fill="0A2445"/>
          </w:tcPr>
          <w:p w14:paraId="2CE4D217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494" w:type="dxa"/>
            <w:shd w:val="clear" w:color="auto" w:fill="0A2445"/>
          </w:tcPr>
          <w:p w14:paraId="1E114B80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546" w:type="dxa"/>
            <w:shd w:val="clear" w:color="auto" w:fill="0A2445"/>
          </w:tcPr>
          <w:p w14:paraId="44352A7B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  <w:tr w14:paraId="7DBC1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316" w:type="dxa"/>
            <w:shd w:val="clear" w:color="auto" w:fill="0A2445"/>
          </w:tcPr>
          <w:p w14:paraId="72D1F002">
            <w:pPr>
              <w:pStyle w:val="11"/>
              <w:spacing w:line="155" w:lineRule="exact"/>
              <w:ind w:left="69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6</w:t>
            </w:r>
          </w:p>
        </w:tc>
        <w:tc>
          <w:tcPr>
            <w:tcW w:w="1485" w:type="dxa"/>
            <w:gridSpan w:val="2"/>
            <w:shd w:val="clear" w:color="auto" w:fill="0A2445"/>
          </w:tcPr>
          <w:p w14:paraId="5539F400">
            <w:pPr>
              <w:pStyle w:val="11"/>
              <w:spacing w:line="155" w:lineRule="exact"/>
              <w:ind w:left="907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7</w:t>
            </w:r>
          </w:p>
        </w:tc>
        <w:tc>
          <w:tcPr>
            <w:tcW w:w="742" w:type="dxa"/>
            <w:gridSpan w:val="2"/>
            <w:shd w:val="clear" w:color="auto" w:fill="0A2445"/>
          </w:tcPr>
          <w:p w14:paraId="44FA7B3D">
            <w:pPr>
              <w:pStyle w:val="11"/>
              <w:spacing w:line="155" w:lineRule="exact"/>
              <w:ind w:right="159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0</w:t>
            </w:r>
          </w:p>
        </w:tc>
        <w:tc>
          <w:tcPr>
            <w:tcW w:w="4700" w:type="dxa"/>
            <w:gridSpan w:val="3"/>
            <w:shd w:val="clear" w:color="auto" w:fill="0A2445"/>
          </w:tcPr>
          <w:p w14:paraId="361DA40A">
            <w:pPr>
              <w:pStyle w:val="11"/>
              <w:tabs>
                <w:tab w:val="left" w:pos="2724"/>
              </w:tabs>
              <w:spacing w:line="155" w:lineRule="exact"/>
              <w:ind w:left="166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1</w:t>
            </w:r>
            <w:r>
              <w:rPr>
                <w:color w:val="auto"/>
                <w:sz w:val="15"/>
              </w:rPr>
              <w:tab/>
            </w:r>
            <w:r>
              <w:rPr>
                <w:color w:val="auto"/>
                <w:sz w:val="15"/>
              </w:rPr>
              <w:t>McCarthy,</w:t>
            </w:r>
            <w:r>
              <w:rPr>
                <w:color w:val="auto"/>
                <w:spacing w:val="-10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Mr.</w:t>
            </w:r>
            <w:r>
              <w:rPr>
                <w:color w:val="auto"/>
                <w:spacing w:val="-8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Timothy</w:t>
            </w:r>
            <w:r>
              <w:rPr>
                <w:color w:val="auto"/>
                <w:spacing w:val="-7"/>
                <w:sz w:val="15"/>
              </w:rPr>
              <w:t xml:space="preserve"> </w:t>
            </w:r>
            <w:r>
              <w:rPr>
                <w:color w:val="auto"/>
                <w:spacing w:val="-10"/>
                <w:sz w:val="15"/>
              </w:rPr>
              <w:t>J</w:t>
            </w:r>
          </w:p>
        </w:tc>
        <w:tc>
          <w:tcPr>
            <w:tcW w:w="659" w:type="dxa"/>
            <w:shd w:val="clear" w:color="auto" w:fill="0A2445"/>
          </w:tcPr>
          <w:p w14:paraId="7F92756D">
            <w:pPr>
              <w:pStyle w:val="11"/>
              <w:spacing w:line="155" w:lineRule="exact"/>
              <w:ind w:right="74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male</w:t>
            </w:r>
          </w:p>
        </w:tc>
        <w:tc>
          <w:tcPr>
            <w:tcW w:w="494" w:type="dxa"/>
            <w:shd w:val="clear" w:color="auto" w:fill="0A2445"/>
          </w:tcPr>
          <w:p w14:paraId="6AAF3BD2">
            <w:pPr>
              <w:pStyle w:val="11"/>
              <w:spacing w:line="155" w:lineRule="exact"/>
              <w:ind w:left="11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54.0</w:t>
            </w:r>
          </w:p>
        </w:tc>
        <w:tc>
          <w:tcPr>
            <w:tcW w:w="546" w:type="dxa"/>
            <w:shd w:val="clear" w:color="auto" w:fill="0A2445"/>
          </w:tcPr>
          <w:p w14:paraId="04AFCD76">
            <w:pPr>
              <w:pStyle w:val="11"/>
              <w:spacing w:line="155" w:lineRule="exact"/>
              <w:ind w:right="4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0</w:t>
            </w:r>
          </w:p>
        </w:tc>
      </w:tr>
      <w:tr w14:paraId="644DB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316" w:type="dxa"/>
            <w:shd w:val="clear" w:color="auto" w:fill="0A2445"/>
          </w:tcPr>
          <w:p w14:paraId="7434F79C">
            <w:pPr>
              <w:pStyle w:val="11"/>
              <w:spacing w:line="155" w:lineRule="exact"/>
              <w:ind w:left="69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0</w:t>
            </w:r>
          </w:p>
        </w:tc>
        <w:tc>
          <w:tcPr>
            <w:tcW w:w="1485" w:type="dxa"/>
            <w:gridSpan w:val="2"/>
            <w:shd w:val="clear" w:color="auto" w:fill="0A2445"/>
          </w:tcPr>
          <w:p w14:paraId="57A708E5">
            <w:pPr>
              <w:pStyle w:val="11"/>
              <w:spacing w:line="155" w:lineRule="exact"/>
              <w:ind w:left="989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17463</w:t>
            </w:r>
          </w:p>
        </w:tc>
        <w:tc>
          <w:tcPr>
            <w:tcW w:w="742" w:type="dxa"/>
            <w:gridSpan w:val="2"/>
            <w:shd w:val="clear" w:color="auto" w:fill="0A2445"/>
          </w:tcPr>
          <w:p w14:paraId="2AD064C3">
            <w:pPr>
              <w:pStyle w:val="11"/>
              <w:spacing w:line="155" w:lineRule="exact"/>
              <w:ind w:left="82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51.8625</w:t>
            </w:r>
          </w:p>
        </w:tc>
        <w:tc>
          <w:tcPr>
            <w:tcW w:w="4700" w:type="dxa"/>
            <w:gridSpan w:val="3"/>
            <w:shd w:val="clear" w:color="auto" w:fill="0A2445"/>
          </w:tcPr>
          <w:p w14:paraId="286FE629">
            <w:pPr>
              <w:pStyle w:val="11"/>
              <w:tabs>
                <w:tab w:val="left" w:pos="1073"/>
              </w:tabs>
              <w:spacing w:line="155" w:lineRule="exact"/>
              <w:ind w:left="166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E46</w:t>
            </w:r>
            <w:r>
              <w:rPr>
                <w:color w:val="auto"/>
                <w:sz w:val="15"/>
              </w:rPr>
              <w:tab/>
            </w:r>
            <w:r>
              <w:rPr>
                <w:color w:val="auto"/>
                <w:spacing w:val="-10"/>
                <w:sz w:val="15"/>
              </w:rPr>
              <w:t>S</w:t>
            </w:r>
          </w:p>
        </w:tc>
        <w:tc>
          <w:tcPr>
            <w:tcW w:w="659" w:type="dxa"/>
            <w:shd w:val="clear" w:color="auto" w:fill="0A2445"/>
          </w:tcPr>
          <w:p w14:paraId="026CA86D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494" w:type="dxa"/>
            <w:shd w:val="clear" w:color="auto" w:fill="0A2445"/>
          </w:tcPr>
          <w:p w14:paraId="6A221CEF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546" w:type="dxa"/>
            <w:shd w:val="clear" w:color="auto" w:fill="0A2445"/>
          </w:tcPr>
          <w:p w14:paraId="55B83FC6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  <w:tr w14:paraId="245EA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316" w:type="dxa"/>
            <w:shd w:val="clear" w:color="auto" w:fill="0A2445"/>
          </w:tcPr>
          <w:p w14:paraId="0D5CEEDA">
            <w:pPr>
              <w:pStyle w:val="11"/>
              <w:spacing w:line="156" w:lineRule="exact"/>
              <w:ind w:left="69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7</w:t>
            </w:r>
          </w:p>
        </w:tc>
        <w:tc>
          <w:tcPr>
            <w:tcW w:w="1485" w:type="dxa"/>
            <w:gridSpan w:val="2"/>
            <w:shd w:val="clear" w:color="auto" w:fill="0A2445"/>
          </w:tcPr>
          <w:p w14:paraId="13EB620F">
            <w:pPr>
              <w:pStyle w:val="11"/>
              <w:spacing w:line="156" w:lineRule="exact"/>
              <w:ind w:left="907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8</w:t>
            </w:r>
          </w:p>
        </w:tc>
        <w:tc>
          <w:tcPr>
            <w:tcW w:w="742" w:type="dxa"/>
            <w:gridSpan w:val="2"/>
            <w:shd w:val="clear" w:color="auto" w:fill="0A2445"/>
          </w:tcPr>
          <w:p w14:paraId="0BC64188">
            <w:pPr>
              <w:pStyle w:val="11"/>
              <w:spacing w:line="156" w:lineRule="exact"/>
              <w:ind w:right="159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0</w:t>
            </w:r>
          </w:p>
        </w:tc>
        <w:tc>
          <w:tcPr>
            <w:tcW w:w="4700" w:type="dxa"/>
            <w:gridSpan w:val="3"/>
            <w:shd w:val="clear" w:color="auto" w:fill="0A2445"/>
          </w:tcPr>
          <w:p w14:paraId="48220AEB">
            <w:pPr>
              <w:pStyle w:val="11"/>
              <w:tabs>
                <w:tab w:val="left" w:pos="2146"/>
              </w:tabs>
              <w:spacing w:line="156" w:lineRule="exact"/>
              <w:ind w:left="166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3</w:t>
            </w:r>
            <w:r>
              <w:rPr>
                <w:color w:val="auto"/>
                <w:sz w:val="15"/>
              </w:rPr>
              <w:tab/>
            </w:r>
            <w:r>
              <w:rPr>
                <w:color w:val="auto"/>
                <w:sz w:val="15"/>
              </w:rPr>
              <w:t>Palsson,</w:t>
            </w:r>
            <w:r>
              <w:rPr>
                <w:color w:val="auto"/>
                <w:spacing w:val="-8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Master.</w:t>
            </w:r>
            <w:r>
              <w:rPr>
                <w:color w:val="auto"/>
                <w:spacing w:val="-10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Gosta</w:t>
            </w:r>
            <w:r>
              <w:rPr>
                <w:color w:val="auto"/>
                <w:spacing w:val="-7"/>
                <w:sz w:val="15"/>
              </w:rPr>
              <w:t xml:space="preserve"> </w:t>
            </w:r>
            <w:r>
              <w:rPr>
                <w:color w:val="auto"/>
                <w:spacing w:val="-2"/>
                <w:sz w:val="15"/>
              </w:rPr>
              <w:t>Leonard</w:t>
            </w:r>
          </w:p>
        </w:tc>
        <w:tc>
          <w:tcPr>
            <w:tcW w:w="659" w:type="dxa"/>
            <w:shd w:val="clear" w:color="auto" w:fill="0A2445"/>
          </w:tcPr>
          <w:p w14:paraId="1DF1051A">
            <w:pPr>
              <w:pStyle w:val="11"/>
              <w:spacing w:line="156" w:lineRule="exact"/>
              <w:ind w:right="74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male</w:t>
            </w:r>
          </w:p>
        </w:tc>
        <w:tc>
          <w:tcPr>
            <w:tcW w:w="494" w:type="dxa"/>
            <w:shd w:val="clear" w:color="auto" w:fill="0A2445"/>
          </w:tcPr>
          <w:p w14:paraId="5805F3B3">
            <w:pPr>
              <w:pStyle w:val="11"/>
              <w:spacing w:line="156" w:lineRule="exact"/>
              <w:ind w:left="96" w:right="1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2.0</w:t>
            </w:r>
          </w:p>
        </w:tc>
        <w:tc>
          <w:tcPr>
            <w:tcW w:w="546" w:type="dxa"/>
            <w:shd w:val="clear" w:color="auto" w:fill="0A2445"/>
          </w:tcPr>
          <w:p w14:paraId="1AC5DF61">
            <w:pPr>
              <w:pStyle w:val="11"/>
              <w:spacing w:line="156" w:lineRule="exact"/>
              <w:ind w:right="4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3</w:t>
            </w:r>
          </w:p>
        </w:tc>
      </w:tr>
      <w:tr w14:paraId="0EC4C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316" w:type="dxa"/>
            <w:shd w:val="clear" w:color="auto" w:fill="0A2445"/>
          </w:tcPr>
          <w:p w14:paraId="79E8D5E9">
            <w:pPr>
              <w:pStyle w:val="11"/>
              <w:spacing w:line="156" w:lineRule="exact"/>
              <w:ind w:left="69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1</w:t>
            </w:r>
          </w:p>
        </w:tc>
        <w:tc>
          <w:tcPr>
            <w:tcW w:w="1485" w:type="dxa"/>
            <w:gridSpan w:val="2"/>
            <w:shd w:val="clear" w:color="auto" w:fill="0A2445"/>
          </w:tcPr>
          <w:p w14:paraId="5BFFE824">
            <w:pPr>
              <w:pStyle w:val="11"/>
              <w:spacing w:line="156" w:lineRule="exact"/>
              <w:ind w:left="907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349909</w:t>
            </w:r>
          </w:p>
        </w:tc>
        <w:tc>
          <w:tcPr>
            <w:tcW w:w="742" w:type="dxa"/>
            <w:gridSpan w:val="2"/>
            <w:shd w:val="clear" w:color="auto" w:fill="0A2445"/>
          </w:tcPr>
          <w:p w14:paraId="494B8EA5">
            <w:pPr>
              <w:pStyle w:val="11"/>
              <w:spacing w:line="156" w:lineRule="exact"/>
              <w:ind w:left="82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21.0750</w:t>
            </w:r>
          </w:p>
        </w:tc>
        <w:tc>
          <w:tcPr>
            <w:tcW w:w="4700" w:type="dxa"/>
            <w:gridSpan w:val="3"/>
            <w:shd w:val="clear" w:color="auto" w:fill="0A2445"/>
          </w:tcPr>
          <w:p w14:paraId="5D2C50D8">
            <w:pPr>
              <w:pStyle w:val="11"/>
              <w:tabs>
                <w:tab w:val="left" w:pos="1073"/>
              </w:tabs>
              <w:spacing w:line="156" w:lineRule="exact"/>
              <w:ind w:left="166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NaN</w:t>
            </w:r>
            <w:r>
              <w:rPr>
                <w:color w:val="auto"/>
                <w:sz w:val="15"/>
              </w:rPr>
              <w:tab/>
            </w:r>
            <w:r>
              <w:rPr>
                <w:color w:val="auto"/>
                <w:spacing w:val="-10"/>
                <w:sz w:val="15"/>
              </w:rPr>
              <w:t>S</w:t>
            </w:r>
          </w:p>
        </w:tc>
        <w:tc>
          <w:tcPr>
            <w:tcW w:w="659" w:type="dxa"/>
            <w:shd w:val="clear" w:color="auto" w:fill="0A2445"/>
          </w:tcPr>
          <w:p w14:paraId="0C19E323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494" w:type="dxa"/>
            <w:shd w:val="clear" w:color="auto" w:fill="0A2445"/>
          </w:tcPr>
          <w:p w14:paraId="199CB053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546" w:type="dxa"/>
            <w:shd w:val="clear" w:color="auto" w:fill="0A2445"/>
          </w:tcPr>
          <w:p w14:paraId="7EBEA187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  <w:tr w14:paraId="0E048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316" w:type="dxa"/>
            <w:shd w:val="clear" w:color="auto" w:fill="0A2445"/>
          </w:tcPr>
          <w:p w14:paraId="078EB09E">
            <w:pPr>
              <w:pStyle w:val="11"/>
              <w:spacing w:line="155" w:lineRule="exact"/>
              <w:ind w:left="69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8</w:t>
            </w:r>
          </w:p>
        </w:tc>
        <w:tc>
          <w:tcPr>
            <w:tcW w:w="1485" w:type="dxa"/>
            <w:gridSpan w:val="2"/>
            <w:shd w:val="clear" w:color="auto" w:fill="0A2445"/>
          </w:tcPr>
          <w:p w14:paraId="09EF8CC5">
            <w:pPr>
              <w:pStyle w:val="11"/>
              <w:spacing w:line="155" w:lineRule="exact"/>
              <w:ind w:left="907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9</w:t>
            </w:r>
          </w:p>
        </w:tc>
        <w:tc>
          <w:tcPr>
            <w:tcW w:w="742" w:type="dxa"/>
            <w:gridSpan w:val="2"/>
            <w:shd w:val="clear" w:color="auto" w:fill="0A2445"/>
          </w:tcPr>
          <w:p w14:paraId="07B968A0">
            <w:pPr>
              <w:pStyle w:val="11"/>
              <w:spacing w:line="155" w:lineRule="exact"/>
              <w:ind w:right="159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1</w:t>
            </w:r>
          </w:p>
        </w:tc>
        <w:tc>
          <w:tcPr>
            <w:tcW w:w="4700" w:type="dxa"/>
            <w:gridSpan w:val="3"/>
            <w:shd w:val="clear" w:color="auto" w:fill="0A2445"/>
          </w:tcPr>
          <w:p w14:paraId="33BFF73D">
            <w:pPr>
              <w:pStyle w:val="11"/>
              <w:tabs>
                <w:tab w:val="left" w:pos="579"/>
              </w:tabs>
              <w:spacing w:line="155" w:lineRule="exact"/>
              <w:ind w:left="166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3</w:t>
            </w:r>
            <w:r>
              <w:rPr>
                <w:color w:val="auto"/>
                <w:sz w:val="15"/>
              </w:rPr>
              <w:tab/>
            </w:r>
            <w:r>
              <w:rPr>
                <w:color w:val="auto"/>
                <w:sz w:val="15"/>
              </w:rPr>
              <w:t>Johnson,</w:t>
            </w:r>
            <w:r>
              <w:rPr>
                <w:color w:val="auto"/>
                <w:spacing w:val="-8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Mrs.</w:t>
            </w:r>
            <w:r>
              <w:rPr>
                <w:color w:val="auto"/>
                <w:spacing w:val="-7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Oscar</w:t>
            </w:r>
            <w:r>
              <w:rPr>
                <w:color w:val="auto"/>
                <w:spacing w:val="-10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W</w:t>
            </w:r>
            <w:r>
              <w:rPr>
                <w:color w:val="auto"/>
                <w:spacing w:val="-7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(Elisabeth</w:t>
            </w:r>
            <w:r>
              <w:rPr>
                <w:color w:val="auto"/>
                <w:spacing w:val="-9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Vilhelmina</w:t>
            </w:r>
            <w:r>
              <w:rPr>
                <w:color w:val="auto"/>
                <w:spacing w:val="-9"/>
                <w:sz w:val="15"/>
              </w:rPr>
              <w:t xml:space="preserve"> </w:t>
            </w:r>
            <w:r>
              <w:rPr>
                <w:color w:val="auto"/>
                <w:spacing w:val="-4"/>
                <w:sz w:val="15"/>
              </w:rPr>
              <w:t>Berg)</w:t>
            </w:r>
          </w:p>
        </w:tc>
        <w:tc>
          <w:tcPr>
            <w:tcW w:w="659" w:type="dxa"/>
            <w:shd w:val="clear" w:color="auto" w:fill="0A2445"/>
          </w:tcPr>
          <w:p w14:paraId="348BF165">
            <w:pPr>
              <w:pStyle w:val="11"/>
              <w:spacing w:line="155" w:lineRule="exact"/>
              <w:ind w:right="74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female</w:t>
            </w:r>
          </w:p>
        </w:tc>
        <w:tc>
          <w:tcPr>
            <w:tcW w:w="494" w:type="dxa"/>
            <w:shd w:val="clear" w:color="auto" w:fill="0A2445"/>
          </w:tcPr>
          <w:p w14:paraId="7C488BB2">
            <w:pPr>
              <w:pStyle w:val="11"/>
              <w:spacing w:line="155" w:lineRule="exact"/>
              <w:ind w:left="11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27.0</w:t>
            </w:r>
          </w:p>
        </w:tc>
        <w:tc>
          <w:tcPr>
            <w:tcW w:w="546" w:type="dxa"/>
            <w:shd w:val="clear" w:color="auto" w:fill="0A2445"/>
          </w:tcPr>
          <w:p w14:paraId="1F7A1F8C">
            <w:pPr>
              <w:pStyle w:val="11"/>
              <w:spacing w:line="155" w:lineRule="exact"/>
              <w:ind w:right="4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0</w:t>
            </w:r>
          </w:p>
        </w:tc>
      </w:tr>
      <w:tr w14:paraId="61830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316" w:type="dxa"/>
            <w:shd w:val="clear" w:color="auto" w:fill="0A2445"/>
          </w:tcPr>
          <w:p w14:paraId="70A193FD">
            <w:pPr>
              <w:pStyle w:val="11"/>
              <w:spacing w:line="155" w:lineRule="exact"/>
              <w:ind w:left="69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2</w:t>
            </w:r>
          </w:p>
        </w:tc>
        <w:tc>
          <w:tcPr>
            <w:tcW w:w="1485" w:type="dxa"/>
            <w:gridSpan w:val="2"/>
            <w:shd w:val="clear" w:color="auto" w:fill="0A2445"/>
          </w:tcPr>
          <w:p w14:paraId="4AEB2C97">
            <w:pPr>
              <w:pStyle w:val="11"/>
              <w:spacing w:line="155" w:lineRule="exact"/>
              <w:ind w:left="907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347742</w:t>
            </w:r>
          </w:p>
        </w:tc>
        <w:tc>
          <w:tcPr>
            <w:tcW w:w="742" w:type="dxa"/>
            <w:gridSpan w:val="2"/>
            <w:shd w:val="clear" w:color="auto" w:fill="0A2445"/>
          </w:tcPr>
          <w:p w14:paraId="77F1E5A9">
            <w:pPr>
              <w:pStyle w:val="11"/>
              <w:spacing w:line="155" w:lineRule="exact"/>
              <w:ind w:left="82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11.1333</w:t>
            </w:r>
          </w:p>
        </w:tc>
        <w:tc>
          <w:tcPr>
            <w:tcW w:w="4700" w:type="dxa"/>
            <w:gridSpan w:val="3"/>
            <w:shd w:val="clear" w:color="auto" w:fill="0A2445"/>
          </w:tcPr>
          <w:p w14:paraId="58AE6862">
            <w:pPr>
              <w:pStyle w:val="11"/>
              <w:tabs>
                <w:tab w:val="left" w:pos="1073"/>
              </w:tabs>
              <w:spacing w:line="155" w:lineRule="exact"/>
              <w:ind w:left="166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NaN</w:t>
            </w:r>
            <w:r>
              <w:rPr>
                <w:color w:val="auto"/>
                <w:sz w:val="15"/>
              </w:rPr>
              <w:tab/>
            </w:r>
            <w:r>
              <w:rPr>
                <w:color w:val="auto"/>
                <w:spacing w:val="-10"/>
                <w:sz w:val="15"/>
              </w:rPr>
              <w:t>S</w:t>
            </w:r>
          </w:p>
        </w:tc>
        <w:tc>
          <w:tcPr>
            <w:tcW w:w="659" w:type="dxa"/>
            <w:shd w:val="clear" w:color="auto" w:fill="0A2445"/>
          </w:tcPr>
          <w:p w14:paraId="7EDD2497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494" w:type="dxa"/>
            <w:shd w:val="clear" w:color="auto" w:fill="0A2445"/>
          </w:tcPr>
          <w:p w14:paraId="6A9F8C07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546" w:type="dxa"/>
            <w:shd w:val="clear" w:color="auto" w:fill="0A2445"/>
          </w:tcPr>
          <w:p w14:paraId="0A2079E3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  <w:tr w14:paraId="62801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316" w:type="dxa"/>
            <w:shd w:val="clear" w:color="auto" w:fill="0A2445"/>
          </w:tcPr>
          <w:p w14:paraId="35F4D696">
            <w:pPr>
              <w:pStyle w:val="11"/>
              <w:spacing w:line="155" w:lineRule="exact"/>
              <w:ind w:left="69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9</w:t>
            </w:r>
          </w:p>
        </w:tc>
        <w:tc>
          <w:tcPr>
            <w:tcW w:w="1485" w:type="dxa"/>
            <w:gridSpan w:val="2"/>
            <w:shd w:val="clear" w:color="auto" w:fill="0A2445"/>
          </w:tcPr>
          <w:p w14:paraId="541693F7">
            <w:pPr>
              <w:pStyle w:val="11"/>
              <w:spacing w:line="155" w:lineRule="exact"/>
              <w:ind w:left="826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10</w:t>
            </w:r>
          </w:p>
        </w:tc>
        <w:tc>
          <w:tcPr>
            <w:tcW w:w="742" w:type="dxa"/>
            <w:gridSpan w:val="2"/>
            <w:shd w:val="clear" w:color="auto" w:fill="0A2445"/>
          </w:tcPr>
          <w:p w14:paraId="7816CAE6">
            <w:pPr>
              <w:pStyle w:val="11"/>
              <w:spacing w:line="155" w:lineRule="exact"/>
              <w:ind w:right="159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1</w:t>
            </w:r>
          </w:p>
        </w:tc>
        <w:tc>
          <w:tcPr>
            <w:tcW w:w="4700" w:type="dxa"/>
            <w:gridSpan w:val="3"/>
            <w:shd w:val="clear" w:color="auto" w:fill="0A2445"/>
          </w:tcPr>
          <w:p w14:paraId="7A82DAC4">
            <w:pPr>
              <w:pStyle w:val="11"/>
              <w:tabs>
                <w:tab w:val="left" w:pos="1733"/>
              </w:tabs>
              <w:spacing w:line="155" w:lineRule="exact"/>
              <w:ind w:left="166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2</w:t>
            </w:r>
            <w:r>
              <w:rPr>
                <w:color w:val="auto"/>
                <w:sz w:val="15"/>
              </w:rPr>
              <w:tab/>
            </w:r>
            <w:r>
              <w:rPr>
                <w:color w:val="auto"/>
                <w:sz w:val="15"/>
              </w:rPr>
              <w:t>Nasser,</w:t>
            </w:r>
            <w:r>
              <w:rPr>
                <w:color w:val="auto"/>
                <w:spacing w:val="-8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Mrs.</w:t>
            </w:r>
            <w:r>
              <w:rPr>
                <w:color w:val="auto"/>
                <w:spacing w:val="-8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Nicholas</w:t>
            </w:r>
            <w:r>
              <w:rPr>
                <w:color w:val="auto"/>
                <w:spacing w:val="-9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(Adele</w:t>
            </w:r>
            <w:r>
              <w:rPr>
                <w:color w:val="auto"/>
                <w:spacing w:val="-7"/>
                <w:sz w:val="15"/>
              </w:rPr>
              <w:t xml:space="preserve"> </w:t>
            </w:r>
            <w:r>
              <w:rPr>
                <w:color w:val="auto"/>
                <w:spacing w:val="-2"/>
                <w:sz w:val="15"/>
              </w:rPr>
              <w:t>Achem)</w:t>
            </w:r>
          </w:p>
        </w:tc>
        <w:tc>
          <w:tcPr>
            <w:tcW w:w="659" w:type="dxa"/>
            <w:shd w:val="clear" w:color="auto" w:fill="0A2445"/>
          </w:tcPr>
          <w:p w14:paraId="2371937D">
            <w:pPr>
              <w:pStyle w:val="11"/>
              <w:spacing w:line="155" w:lineRule="exact"/>
              <w:ind w:right="74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female</w:t>
            </w:r>
          </w:p>
        </w:tc>
        <w:tc>
          <w:tcPr>
            <w:tcW w:w="494" w:type="dxa"/>
            <w:shd w:val="clear" w:color="auto" w:fill="0A2445"/>
          </w:tcPr>
          <w:p w14:paraId="5F1C913A">
            <w:pPr>
              <w:pStyle w:val="11"/>
              <w:spacing w:line="155" w:lineRule="exact"/>
              <w:ind w:left="11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14.0</w:t>
            </w:r>
          </w:p>
        </w:tc>
        <w:tc>
          <w:tcPr>
            <w:tcW w:w="546" w:type="dxa"/>
            <w:shd w:val="clear" w:color="auto" w:fill="0A2445"/>
          </w:tcPr>
          <w:p w14:paraId="3EA5355C">
            <w:pPr>
              <w:pStyle w:val="11"/>
              <w:spacing w:line="155" w:lineRule="exact"/>
              <w:ind w:right="4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1</w:t>
            </w:r>
          </w:p>
        </w:tc>
      </w:tr>
      <w:tr w14:paraId="00218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" w:hRule="atLeast"/>
        </w:trPr>
        <w:tc>
          <w:tcPr>
            <w:tcW w:w="316" w:type="dxa"/>
            <w:shd w:val="clear" w:color="auto" w:fill="0A2445"/>
          </w:tcPr>
          <w:p w14:paraId="289C5AC1">
            <w:pPr>
              <w:pStyle w:val="11"/>
              <w:spacing w:line="143" w:lineRule="exact"/>
              <w:ind w:left="69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0</w:t>
            </w:r>
          </w:p>
        </w:tc>
        <w:tc>
          <w:tcPr>
            <w:tcW w:w="1485" w:type="dxa"/>
            <w:gridSpan w:val="2"/>
            <w:shd w:val="clear" w:color="auto" w:fill="0A2445"/>
          </w:tcPr>
          <w:p w14:paraId="3B64E302">
            <w:pPr>
              <w:pStyle w:val="11"/>
              <w:spacing w:line="143" w:lineRule="exact"/>
              <w:ind w:left="907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237736</w:t>
            </w:r>
          </w:p>
        </w:tc>
        <w:tc>
          <w:tcPr>
            <w:tcW w:w="742" w:type="dxa"/>
            <w:gridSpan w:val="2"/>
            <w:shd w:val="clear" w:color="auto" w:fill="0A2445"/>
          </w:tcPr>
          <w:p w14:paraId="75503395">
            <w:pPr>
              <w:pStyle w:val="11"/>
              <w:spacing w:line="143" w:lineRule="exact"/>
              <w:ind w:left="82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30.0708</w:t>
            </w:r>
          </w:p>
        </w:tc>
        <w:tc>
          <w:tcPr>
            <w:tcW w:w="4700" w:type="dxa"/>
            <w:gridSpan w:val="3"/>
            <w:shd w:val="clear" w:color="auto" w:fill="0A2445"/>
          </w:tcPr>
          <w:p w14:paraId="1078BBBC">
            <w:pPr>
              <w:pStyle w:val="11"/>
              <w:tabs>
                <w:tab w:val="left" w:pos="1073"/>
              </w:tabs>
              <w:spacing w:line="143" w:lineRule="exact"/>
              <w:ind w:left="166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NaN</w:t>
            </w:r>
            <w:r>
              <w:rPr>
                <w:color w:val="auto"/>
                <w:sz w:val="15"/>
              </w:rPr>
              <w:tab/>
            </w:r>
            <w:r>
              <w:rPr>
                <w:color w:val="auto"/>
                <w:spacing w:val="-10"/>
                <w:sz w:val="15"/>
              </w:rPr>
              <w:t>C</w:t>
            </w:r>
          </w:p>
        </w:tc>
        <w:tc>
          <w:tcPr>
            <w:tcW w:w="659" w:type="dxa"/>
            <w:shd w:val="clear" w:color="auto" w:fill="0A2445"/>
          </w:tcPr>
          <w:p w14:paraId="3191DF97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494" w:type="dxa"/>
            <w:shd w:val="clear" w:color="auto" w:fill="0A2445"/>
          </w:tcPr>
          <w:p w14:paraId="79FC0165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546" w:type="dxa"/>
            <w:shd w:val="clear" w:color="auto" w:fill="0A2445"/>
          </w:tcPr>
          <w:p w14:paraId="39036672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</w:tbl>
    <w:p w14:paraId="3E59AED8">
      <w:pPr>
        <w:pStyle w:val="7"/>
        <w:rPr>
          <w:rFonts w:ascii="Times New Roman"/>
          <w:b/>
          <w:color w:val="auto"/>
          <w:sz w:val="22"/>
        </w:rPr>
      </w:pPr>
    </w:p>
    <w:p w14:paraId="6CF523D7">
      <w:pPr>
        <w:pStyle w:val="7"/>
        <w:rPr>
          <w:rFonts w:ascii="Times New Roman"/>
          <w:b/>
          <w:color w:val="auto"/>
          <w:sz w:val="22"/>
        </w:rPr>
      </w:pPr>
    </w:p>
    <w:p w14:paraId="3DFDFE04">
      <w:pPr>
        <w:pStyle w:val="7"/>
        <w:rPr>
          <w:rFonts w:ascii="Times New Roman"/>
          <w:b/>
          <w:color w:val="auto"/>
          <w:sz w:val="22"/>
        </w:rPr>
      </w:pPr>
    </w:p>
    <w:p w14:paraId="31906EA9">
      <w:pPr>
        <w:pStyle w:val="7"/>
        <w:spacing w:before="8"/>
        <w:rPr>
          <w:rFonts w:ascii="Times New Roman"/>
          <w:b/>
          <w:color w:val="auto"/>
          <w:sz w:val="22"/>
        </w:rPr>
      </w:pPr>
    </w:p>
    <w:p w14:paraId="0085EF0E">
      <w:pPr>
        <w:pStyle w:val="3"/>
        <w:numPr>
          <w:ilvl w:val="1"/>
          <w:numId w:val="1"/>
        </w:numPr>
        <w:tabs>
          <w:tab w:val="left" w:pos="438"/>
        </w:tabs>
        <w:spacing w:before="0" w:after="0" w:line="240" w:lineRule="auto"/>
        <w:ind w:left="438" w:right="0" w:hanging="258"/>
        <w:jc w:val="left"/>
        <w:rPr>
          <w:color w:val="auto"/>
        </w:rPr>
      </w:pPr>
      <w:r>
        <w:rPr>
          <w:color w:val="auto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-3180080</wp:posOffset>
                </wp:positionV>
                <wp:extent cx="5951220" cy="2989580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1220" cy="2989580"/>
                          <a:chOff x="0" y="0"/>
                          <a:chExt cx="5951220" cy="29895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095" y="6095"/>
                            <a:ext cx="5939155" cy="297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155" h="2977515">
                                <a:moveTo>
                                  <a:pt x="5938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7007"/>
                                </a:lnTo>
                                <a:lnTo>
                                  <a:pt x="5938774" y="2977007"/>
                                </a:lnTo>
                                <a:lnTo>
                                  <a:pt x="5938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44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51220" cy="298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989580">
                                <a:moveTo>
                                  <a:pt x="5950953" y="0"/>
                                </a:moveTo>
                                <a:lnTo>
                                  <a:pt x="594487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5944870" y="6096"/>
                                </a:lnTo>
                                <a:lnTo>
                                  <a:pt x="5944870" y="82296"/>
                                </a:lnTo>
                                <a:lnTo>
                                  <a:pt x="5944870" y="2983103"/>
                                </a:lnTo>
                                <a:lnTo>
                                  <a:pt x="6096" y="2983103"/>
                                </a:lnTo>
                                <a:lnTo>
                                  <a:pt x="6096" y="82296"/>
                                </a:lnTo>
                                <a:lnTo>
                                  <a:pt x="0" y="82296"/>
                                </a:lnTo>
                                <a:lnTo>
                                  <a:pt x="0" y="2983103"/>
                                </a:lnTo>
                                <a:lnTo>
                                  <a:pt x="0" y="2989199"/>
                                </a:lnTo>
                                <a:lnTo>
                                  <a:pt x="6096" y="2989199"/>
                                </a:lnTo>
                                <a:lnTo>
                                  <a:pt x="5944870" y="2989199"/>
                                </a:lnTo>
                                <a:lnTo>
                                  <a:pt x="5950953" y="2989199"/>
                                </a:lnTo>
                                <a:lnTo>
                                  <a:pt x="5950953" y="2983103"/>
                                </a:lnTo>
                                <a:lnTo>
                                  <a:pt x="5950953" y="82296"/>
                                </a:lnTo>
                                <a:lnTo>
                                  <a:pt x="5950953" y="6096"/>
                                </a:lnTo>
                                <a:lnTo>
                                  <a:pt x="5950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5951220" cy="2989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EB50B3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 w14:paraId="5513CC7B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 w14:paraId="3ED20924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 w14:paraId="4BAF3032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 w14:paraId="7DF68431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 w14:paraId="6BF120B4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 w14:paraId="6D9943A9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 w14:paraId="5D041406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 w14:paraId="6DD24A9E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 w14:paraId="33C53905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 w14:paraId="2B0FC372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 w14:paraId="4073E981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 w14:paraId="64E24FCD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 w14:paraId="2AF6C1CD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 w14:paraId="4302593E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 w14:paraId="368F874C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 w14:paraId="5F47F790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 w14:paraId="4A1E81F7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 w14:paraId="4D5E20AD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 w14:paraId="15050929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 w14:paraId="314D51C8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 w14:paraId="34442DCA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 w14:paraId="7A98B79F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 w14:paraId="70A8E32B">
                              <w:pPr>
                                <w:spacing w:before="84" w:line="240" w:lineRule="auto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 w14:paraId="1AB5821A">
                              <w:pPr>
                                <w:spacing w:before="0" w:line="175" w:lineRule="exact"/>
                                <w:ind w:left="155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5F5D5"/>
                                  <w:sz w:val="15"/>
                                </w:rPr>
                                <w:t>Shape:</w:t>
                              </w:r>
                              <w:r>
                                <w:rPr>
                                  <w:color w:val="D5F5D5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(891,</w:t>
                              </w:r>
                              <w:r>
                                <w:rPr>
                                  <w:color w:val="D5F5D5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pacing w:val="-5"/>
                                  <w:sz w:val="15"/>
                                </w:rPr>
                                <w:t>12)</w:t>
                              </w:r>
                            </w:p>
                            <w:p w14:paraId="082D64EE">
                              <w:pPr>
                                <w:spacing w:before="0" w:line="175" w:lineRule="exact"/>
                                <w:ind w:left="155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5F5D5"/>
                                  <w:sz w:val="15"/>
                                </w:rPr>
                                <w:t>Age:</w:t>
                              </w:r>
                              <w:r>
                                <w:rPr>
                                  <w:color w:val="D5F5D5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714</w:t>
                              </w:r>
                              <w:r>
                                <w:rPr>
                                  <w:color w:val="D5F5D5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non-null,</w:t>
                              </w:r>
                              <w:r>
                                <w:rPr>
                                  <w:color w:val="D5F5D5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Cabin:</w:t>
                              </w:r>
                              <w:r>
                                <w:rPr>
                                  <w:color w:val="D5F5D5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204</w:t>
                              </w:r>
                              <w:r>
                                <w:rPr>
                                  <w:color w:val="D5F5D5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non-null,</w:t>
                              </w:r>
                              <w:r>
                                <w:rPr>
                                  <w:color w:val="D5F5D5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Embarked:</w:t>
                              </w:r>
                              <w:r>
                                <w:rPr>
                                  <w:color w:val="D5F5D5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889</w:t>
                              </w:r>
                              <w:r>
                                <w:rPr>
                                  <w:color w:val="D5F5D5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non-null</w:t>
                              </w:r>
                              <w:r>
                                <w:rPr>
                                  <w:color w:val="D5F5D5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(rest</w:t>
                              </w:r>
                              <w:r>
                                <w:rPr>
                                  <w:color w:val="D5F5D5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pacing w:val="-2"/>
                                  <w:sz w:val="15"/>
                                </w:rPr>
                                <w:t>full)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pt;margin-top:-250.4pt;height:235.4pt;width:468.6pt;mso-position-horizontal-relative:page;z-index:-251656192;mso-width-relative:page;mso-height-relative:page;" coordsize="5951220,2989580" o:gfxdata="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">
                <o:lock v:ext="edit" aspectratio="f"/>
                <v:shape id="Graphic 5" o:spid="_x0000_s1026" o:spt="100" style="position:absolute;left:6095;top:6095;height:2977515;width:5939155;" fillcolor="#0A2445" filled="t" stroked="f" coordsize="5939155,2977515" o:gfxdata="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8H/yrsAAADa&#10;AAAADwAAAAAAAAABACAAAAAiAAAAZHJzL2Rvd25yZXYueG1sUEsBAhQAFAAAAAgAh07iQDMvBZ47&#10;AAAAOQAAABAAAAAAAAAAAQAgAAAACgEAAGRycy9zaGFwZXhtbC54bWxQSwUGAAAAAAYABgBbAQAA&#10;tAMAAAAA&#10;" path="m5938774,0l0,0,0,2977007,5938774,2977007,593877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0;top:0;height:2989580;width:5951220;" fillcolor="#000000" filled="t" stroked="f" coordsize="5951220,2989580" o:gfxdata="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YUsmbsAAADa&#10;AAAADwAAAAAAAAABACAAAAAiAAAAZHJzL2Rvd25yZXYueG1sUEsBAhQAFAAAAAgAh07iQDMvBZ47&#10;AAAAOQAAABAAAAAAAAAAAQAgAAAACgEAAGRycy9zaGFwZXhtbC54bWxQSwUGAAAAAAYABgBbAQAA&#10;tAMAAAAA&#10;" path="m5950953,0l5944870,0,6096,0,6096,6096,5944870,6096,5944870,82296,5944870,2983103,6096,2983103,6096,82296,0,82296,0,2983103,0,2989199,6096,2989199,5944870,2989199,5950953,2989199,5950953,2983103,5950953,82296,5950953,6096,59509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" o:spid="_x0000_s1026" o:spt="202" type="#_x0000_t202" style="position:absolute;left:0;top:0;height:2989580;width:5951220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CEB50B3">
                        <w:pPr>
                          <w:spacing w:before="0" w:line="240" w:lineRule="auto"/>
                          <w:rPr>
                            <w:rFonts w:ascii="Times New Roman"/>
                            <w:sz w:val="15"/>
                          </w:rPr>
                        </w:pPr>
                      </w:p>
                      <w:p w14:paraId="5513CC7B">
                        <w:pPr>
                          <w:spacing w:before="0" w:line="240" w:lineRule="auto"/>
                          <w:rPr>
                            <w:rFonts w:ascii="Times New Roman"/>
                            <w:sz w:val="15"/>
                          </w:rPr>
                        </w:pPr>
                      </w:p>
                      <w:p w14:paraId="3ED20924">
                        <w:pPr>
                          <w:spacing w:before="0" w:line="240" w:lineRule="auto"/>
                          <w:rPr>
                            <w:rFonts w:ascii="Times New Roman"/>
                            <w:sz w:val="15"/>
                          </w:rPr>
                        </w:pPr>
                      </w:p>
                      <w:p w14:paraId="4BAF3032">
                        <w:pPr>
                          <w:spacing w:before="0" w:line="240" w:lineRule="auto"/>
                          <w:rPr>
                            <w:rFonts w:ascii="Times New Roman"/>
                            <w:sz w:val="15"/>
                          </w:rPr>
                        </w:pPr>
                      </w:p>
                      <w:p w14:paraId="7DF68431">
                        <w:pPr>
                          <w:spacing w:before="0" w:line="240" w:lineRule="auto"/>
                          <w:rPr>
                            <w:rFonts w:ascii="Times New Roman"/>
                            <w:sz w:val="15"/>
                          </w:rPr>
                        </w:pPr>
                      </w:p>
                      <w:p w14:paraId="6BF120B4">
                        <w:pPr>
                          <w:spacing w:before="0" w:line="240" w:lineRule="auto"/>
                          <w:rPr>
                            <w:rFonts w:ascii="Times New Roman"/>
                            <w:sz w:val="15"/>
                          </w:rPr>
                        </w:pPr>
                      </w:p>
                      <w:p w14:paraId="6D9943A9">
                        <w:pPr>
                          <w:spacing w:before="0" w:line="240" w:lineRule="auto"/>
                          <w:rPr>
                            <w:rFonts w:ascii="Times New Roman"/>
                            <w:sz w:val="15"/>
                          </w:rPr>
                        </w:pPr>
                      </w:p>
                      <w:p w14:paraId="5D041406">
                        <w:pPr>
                          <w:spacing w:before="0" w:line="240" w:lineRule="auto"/>
                          <w:rPr>
                            <w:rFonts w:ascii="Times New Roman"/>
                            <w:sz w:val="15"/>
                          </w:rPr>
                        </w:pPr>
                      </w:p>
                      <w:p w14:paraId="6DD24A9E">
                        <w:pPr>
                          <w:spacing w:before="0" w:line="240" w:lineRule="auto"/>
                          <w:rPr>
                            <w:rFonts w:ascii="Times New Roman"/>
                            <w:sz w:val="15"/>
                          </w:rPr>
                        </w:pPr>
                      </w:p>
                      <w:p w14:paraId="33C53905">
                        <w:pPr>
                          <w:spacing w:before="0" w:line="240" w:lineRule="auto"/>
                          <w:rPr>
                            <w:rFonts w:ascii="Times New Roman"/>
                            <w:sz w:val="15"/>
                          </w:rPr>
                        </w:pPr>
                      </w:p>
                      <w:p w14:paraId="2B0FC372">
                        <w:pPr>
                          <w:spacing w:before="0" w:line="240" w:lineRule="auto"/>
                          <w:rPr>
                            <w:rFonts w:ascii="Times New Roman"/>
                            <w:sz w:val="15"/>
                          </w:rPr>
                        </w:pPr>
                      </w:p>
                      <w:p w14:paraId="4073E981">
                        <w:pPr>
                          <w:spacing w:before="0" w:line="240" w:lineRule="auto"/>
                          <w:rPr>
                            <w:rFonts w:ascii="Times New Roman"/>
                            <w:sz w:val="15"/>
                          </w:rPr>
                        </w:pPr>
                      </w:p>
                      <w:p w14:paraId="64E24FCD">
                        <w:pPr>
                          <w:spacing w:before="0" w:line="240" w:lineRule="auto"/>
                          <w:rPr>
                            <w:rFonts w:ascii="Times New Roman"/>
                            <w:sz w:val="15"/>
                          </w:rPr>
                        </w:pPr>
                      </w:p>
                      <w:p w14:paraId="2AF6C1CD">
                        <w:pPr>
                          <w:spacing w:before="0" w:line="240" w:lineRule="auto"/>
                          <w:rPr>
                            <w:rFonts w:ascii="Times New Roman"/>
                            <w:sz w:val="15"/>
                          </w:rPr>
                        </w:pPr>
                      </w:p>
                      <w:p w14:paraId="4302593E">
                        <w:pPr>
                          <w:spacing w:before="0" w:line="240" w:lineRule="auto"/>
                          <w:rPr>
                            <w:rFonts w:ascii="Times New Roman"/>
                            <w:sz w:val="15"/>
                          </w:rPr>
                        </w:pPr>
                      </w:p>
                      <w:p w14:paraId="368F874C">
                        <w:pPr>
                          <w:spacing w:before="0" w:line="240" w:lineRule="auto"/>
                          <w:rPr>
                            <w:rFonts w:ascii="Times New Roman"/>
                            <w:sz w:val="15"/>
                          </w:rPr>
                        </w:pPr>
                      </w:p>
                      <w:p w14:paraId="5F47F790">
                        <w:pPr>
                          <w:spacing w:before="0" w:line="240" w:lineRule="auto"/>
                          <w:rPr>
                            <w:rFonts w:ascii="Times New Roman"/>
                            <w:sz w:val="15"/>
                          </w:rPr>
                        </w:pPr>
                      </w:p>
                      <w:p w14:paraId="4A1E81F7">
                        <w:pPr>
                          <w:spacing w:before="0" w:line="240" w:lineRule="auto"/>
                          <w:rPr>
                            <w:rFonts w:ascii="Times New Roman"/>
                            <w:sz w:val="15"/>
                          </w:rPr>
                        </w:pPr>
                      </w:p>
                      <w:p w14:paraId="4D5E20AD">
                        <w:pPr>
                          <w:spacing w:before="0" w:line="240" w:lineRule="auto"/>
                          <w:rPr>
                            <w:rFonts w:ascii="Times New Roman"/>
                            <w:sz w:val="15"/>
                          </w:rPr>
                        </w:pPr>
                      </w:p>
                      <w:p w14:paraId="15050929">
                        <w:pPr>
                          <w:spacing w:before="0" w:line="240" w:lineRule="auto"/>
                          <w:rPr>
                            <w:rFonts w:ascii="Times New Roman"/>
                            <w:sz w:val="15"/>
                          </w:rPr>
                        </w:pPr>
                      </w:p>
                      <w:p w14:paraId="314D51C8">
                        <w:pPr>
                          <w:spacing w:before="0" w:line="240" w:lineRule="auto"/>
                          <w:rPr>
                            <w:rFonts w:ascii="Times New Roman"/>
                            <w:sz w:val="15"/>
                          </w:rPr>
                        </w:pPr>
                      </w:p>
                      <w:p w14:paraId="34442DCA">
                        <w:pPr>
                          <w:spacing w:before="0" w:line="240" w:lineRule="auto"/>
                          <w:rPr>
                            <w:rFonts w:ascii="Times New Roman"/>
                            <w:sz w:val="15"/>
                          </w:rPr>
                        </w:pPr>
                      </w:p>
                      <w:p w14:paraId="7A98B79F">
                        <w:pPr>
                          <w:spacing w:before="0" w:line="240" w:lineRule="auto"/>
                          <w:rPr>
                            <w:rFonts w:ascii="Times New Roman"/>
                            <w:sz w:val="15"/>
                          </w:rPr>
                        </w:pPr>
                      </w:p>
                      <w:p w14:paraId="70A8E32B">
                        <w:pPr>
                          <w:spacing w:before="84" w:line="240" w:lineRule="auto"/>
                          <w:rPr>
                            <w:rFonts w:ascii="Times New Roman"/>
                            <w:sz w:val="15"/>
                          </w:rPr>
                        </w:pPr>
                      </w:p>
                      <w:p w14:paraId="1AB5821A">
                        <w:pPr>
                          <w:spacing w:before="0" w:line="175" w:lineRule="exact"/>
                          <w:ind w:left="155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D5F5D5"/>
                            <w:sz w:val="15"/>
                          </w:rPr>
                          <w:t>Shape:</w:t>
                        </w:r>
                        <w:r>
                          <w:rPr>
                            <w:color w:val="D5F5D5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(891,</w:t>
                        </w:r>
                        <w:r>
                          <w:rPr>
                            <w:color w:val="D5F5D5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pacing w:val="-5"/>
                            <w:sz w:val="15"/>
                          </w:rPr>
                          <w:t>12)</w:t>
                        </w:r>
                      </w:p>
                      <w:p w14:paraId="082D64EE">
                        <w:pPr>
                          <w:spacing w:before="0" w:line="175" w:lineRule="exact"/>
                          <w:ind w:left="155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D5F5D5"/>
                            <w:sz w:val="15"/>
                          </w:rPr>
                          <w:t>Age:</w:t>
                        </w:r>
                        <w:r>
                          <w:rPr>
                            <w:color w:val="D5F5D5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714</w:t>
                        </w:r>
                        <w:r>
                          <w:rPr>
                            <w:color w:val="D5F5D5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non-null,</w:t>
                        </w:r>
                        <w:r>
                          <w:rPr>
                            <w:color w:val="D5F5D5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Cabin:</w:t>
                        </w:r>
                        <w:r>
                          <w:rPr>
                            <w:color w:val="D5F5D5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204</w:t>
                        </w:r>
                        <w:r>
                          <w:rPr>
                            <w:color w:val="D5F5D5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non-null,</w:t>
                        </w:r>
                        <w:r>
                          <w:rPr>
                            <w:color w:val="D5F5D5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Embarked:</w:t>
                        </w:r>
                        <w:r>
                          <w:rPr>
                            <w:color w:val="D5F5D5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889</w:t>
                        </w:r>
                        <w:r>
                          <w:rPr>
                            <w:color w:val="D5F5D5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non-null</w:t>
                        </w:r>
                        <w:r>
                          <w:rPr>
                            <w:color w:val="D5F5D5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(rest</w:t>
                        </w:r>
                        <w:r>
                          <w:rPr>
                            <w:color w:val="D5F5D5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pacing w:val="-2"/>
                            <w:sz w:val="15"/>
                          </w:rPr>
                          <w:t>full)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auto"/>
        </w:rPr>
        <w:t>Data</w:t>
      </w:r>
      <w:r>
        <w:rPr>
          <w:color w:val="auto"/>
          <w:spacing w:val="-6"/>
        </w:rPr>
        <w:t xml:space="preserve"> </w:t>
      </w:r>
      <w:r>
        <w:rPr>
          <w:color w:val="auto"/>
        </w:rPr>
        <w:t>Cleaning</w:t>
      </w:r>
      <w:r>
        <w:rPr>
          <w:color w:val="auto"/>
          <w:spacing w:val="-6"/>
        </w:rPr>
        <w:t xml:space="preserve"> </w:t>
      </w:r>
      <w:r>
        <w:rPr>
          <w:color w:val="auto"/>
        </w:rPr>
        <w:t>and</w:t>
      </w:r>
      <w:r>
        <w:rPr>
          <w:color w:val="auto"/>
          <w:spacing w:val="-6"/>
        </w:rPr>
        <w:t xml:space="preserve"> </w:t>
      </w:r>
      <w:r>
        <w:rPr>
          <w:color w:val="auto"/>
          <w:spacing w:val="-2"/>
        </w:rPr>
        <w:t>Preparation</w:t>
      </w:r>
    </w:p>
    <w:p w14:paraId="0E8405AA">
      <w:pPr>
        <w:pStyle w:val="7"/>
        <w:spacing w:before="1"/>
        <w:rPr>
          <w:rFonts w:ascii="Times New Roman"/>
          <w:color w:val="auto"/>
          <w:sz w:val="8"/>
        </w:rPr>
      </w:pPr>
      <w:r>
        <w:rPr>
          <w:rFonts w:ascii="Times New Roman"/>
          <w:color w:val="auto"/>
          <w:sz w:val="8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ragraph">
                  <wp:posOffset>77470</wp:posOffset>
                </wp:positionV>
                <wp:extent cx="5944870" cy="829310"/>
                <wp:effectExtent l="0" t="0" r="0" b="0"/>
                <wp:wrapTopAndBottom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8293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3CE3AE">
                            <w:pPr>
                              <w:pStyle w:val="7"/>
                              <w:spacing w:before="120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print(df.isnull().sum())</w:t>
                            </w:r>
                          </w:p>
                          <w:p w14:paraId="3419289F">
                            <w:pPr>
                              <w:pStyle w:val="7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df['Age']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df['Age'].fillna(df['Age'].median())</w:t>
                            </w:r>
                          </w:p>
                          <w:p w14:paraId="533F7C58">
                            <w:pPr>
                              <w:pStyle w:val="7"/>
                              <w:spacing w:before="1"/>
                              <w:ind w:left="146" w:right="25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df['Embarked']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df['Embarked'].fillna(df['Embarked'].mode()[0]) df.drop(columns=['Cabin'], inplace=True)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print(df.duplicated().sum())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45.2pt;margin-top:6.1pt;height:65.3pt;width:468.1pt;mso-position-horizontal-relative:page;mso-wrap-distance-bottom:0pt;mso-wrap-distance-top:0pt;z-index:-251652096;mso-width-relative:page;mso-height-relative:page;" fillcolor="#F1F1F1" filled="t" stroked="t" coordsize="21600,21600" o:gfxdata="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KFYyCfZAAAACgEAAA8AAAAAAAAAAQAgAAAAIgAAAGRycy9kb3ducmV2LnhtbFBLAQIUABQA&#10;AAAIAIdO4kCI4eAR7wEAAAsEAAAOAAAAAAAAAAEAIAAAACgBAABkcnMvZTJvRG9jLnhtbFBLBQYA&#10;AAAABgAGAFkBAACJBQAAAAA=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103CE3AE">
                      <w:pPr>
                        <w:pStyle w:val="7"/>
                        <w:spacing w:before="120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print(df.isnull().sum())</w:t>
                      </w:r>
                    </w:p>
                    <w:p w14:paraId="3419289F">
                      <w:pPr>
                        <w:pStyle w:val="7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df['Age']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df['Age'].fillna(df['Age'].median())</w:t>
                      </w:r>
                    </w:p>
                    <w:p w14:paraId="533F7C58">
                      <w:pPr>
                        <w:pStyle w:val="7"/>
                        <w:spacing w:before="1"/>
                        <w:ind w:left="146" w:right="25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df['Embarked']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df['Embarked'].fillna(df['Embarked'].mode()[0]) df.drop(columns=['Cabin'], inplace=True) </w:t>
                      </w:r>
                      <w:r>
                        <w:rPr>
                          <w:color w:val="000000"/>
                          <w:spacing w:val="-2"/>
                        </w:rPr>
                        <w:t>print(df.duplicated().sum())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D1469CC">
      <w:pPr>
        <w:pStyle w:val="4"/>
        <w:rPr>
          <w:color w:val="auto"/>
        </w:rPr>
      </w:pPr>
      <w:r>
        <w:rPr>
          <w:color w:val="auto"/>
          <w:spacing w:val="-2"/>
        </w:rPr>
        <w:t>Output</w:t>
      </w:r>
    </w:p>
    <w:p w14:paraId="6E99F06B">
      <w:pPr>
        <w:pStyle w:val="7"/>
        <w:spacing w:before="9"/>
        <w:rPr>
          <w:rFonts w:ascii="Times New Roman"/>
          <w:b/>
          <w:color w:val="auto"/>
          <w:sz w:val="4"/>
        </w:rPr>
      </w:pPr>
      <w:r>
        <w:rPr>
          <w:rFonts w:ascii="Times New Roman"/>
          <w:b/>
          <w:color w:val="auto"/>
          <w:sz w:val="4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50165</wp:posOffset>
                </wp:positionV>
                <wp:extent cx="5951220" cy="869315"/>
                <wp:effectExtent l="0" t="0" r="0" b="0"/>
                <wp:wrapTopAndBottom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1220" cy="869315"/>
                          <a:chOff x="0" y="0"/>
                          <a:chExt cx="5951220" cy="86931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6095" y="6172"/>
                            <a:ext cx="593915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155" h="857250">
                                <a:moveTo>
                                  <a:pt x="5938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6792"/>
                                </a:lnTo>
                                <a:lnTo>
                                  <a:pt x="5938774" y="856792"/>
                                </a:lnTo>
                                <a:lnTo>
                                  <a:pt x="5938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44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951220" cy="86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869315">
                                <a:moveTo>
                                  <a:pt x="5950953" y="862977"/>
                                </a:moveTo>
                                <a:lnTo>
                                  <a:pt x="5944870" y="862977"/>
                                </a:lnTo>
                                <a:lnTo>
                                  <a:pt x="6096" y="862977"/>
                                </a:lnTo>
                                <a:lnTo>
                                  <a:pt x="0" y="862977"/>
                                </a:lnTo>
                                <a:lnTo>
                                  <a:pt x="0" y="869061"/>
                                </a:lnTo>
                                <a:lnTo>
                                  <a:pt x="6096" y="869061"/>
                                </a:lnTo>
                                <a:lnTo>
                                  <a:pt x="5944870" y="869061"/>
                                </a:lnTo>
                                <a:lnTo>
                                  <a:pt x="5950953" y="869061"/>
                                </a:lnTo>
                                <a:lnTo>
                                  <a:pt x="5950953" y="862977"/>
                                </a:lnTo>
                                <a:close/>
                              </a:path>
                              <a:path w="5951220" h="869315">
                                <a:moveTo>
                                  <a:pt x="5950953" y="0"/>
                                </a:moveTo>
                                <a:lnTo>
                                  <a:pt x="594487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2677"/>
                                </a:lnTo>
                                <a:lnTo>
                                  <a:pt x="0" y="862965"/>
                                </a:lnTo>
                                <a:lnTo>
                                  <a:pt x="6096" y="862965"/>
                                </a:lnTo>
                                <a:lnTo>
                                  <a:pt x="6096" y="82677"/>
                                </a:lnTo>
                                <a:lnTo>
                                  <a:pt x="6096" y="6096"/>
                                </a:lnTo>
                                <a:lnTo>
                                  <a:pt x="5944870" y="6096"/>
                                </a:lnTo>
                                <a:lnTo>
                                  <a:pt x="5944870" y="82677"/>
                                </a:lnTo>
                                <a:lnTo>
                                  <a:pt x="5944870" y="862965"/>
                                </a:lnTo>
                                <a:lnTo>
                                  <a:pt x="5950953" y="862965"/>
                                </a:lnTo>
                                <a:lnTo>
                                  <a:pt x="5950953" y="82677"/>
                                </a:lnTo>
                                <a:lnTo>
                                  <a:pt x="5950953" y="6096"/>
                                </a:lnTo>
                                <a:lnTo>
                                  <a:pt x="5950953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99060" y="98239"/>
                            <a:ext cx="433070" cy="318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EDDBF7">
                              <w:pPr>
                                <w:spacing w:before="0" w:line="150" w:lineRule="exact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5F5D5"/>
                                  <w:spacing w:val="-5"/>
                                  <w:sz w:val="15"/>
                                </w:rPr>
                                <w:t>Age</w:t>
                              </w:r>
                            </w:p>
                            <w:p w14:paraId="06B2F8E6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5F5D5"/>
                                  <w:spacing w:val="-2"/>
                                  <w:sz w:val="15"/>
                                </w:rPr>
                                <w:t>Cabin Embarked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885398" y="98239"/>
                            <a:ext cx="170815" cy="318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CECA64">
                              <w:pPr>
                                <w:spacing w:before="0" w:line="150" w:lineRule="exact"/>
                                <w:ind w:left="0" w:right="18" w:firstLine="0"/>
                                <w:jc w:val="righ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5F5D5"/>
                                  <w:spacing w:val="-5"/>
                                  <w:sz w:val="15"/>
                                </w:rPr>
                                <w:t>177</w:t>
                              </w:r>
                            </w:p>
                            <w:p w14:paraId="307FA4FE">
                              <w:pPr>
                                <w:spacing w:before="0" w:line="175" w:lineRule="exact"/>
                                <w:ind w:left="0" w:right="18" w:firstLine="0"/>
                                <w:jc w:val="righ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5F5D5"/>
                                  <w:spacing w:val="-5"/>
                                  <w:sz w:val="15"/>
                                </w:rPr>
                                <w:t>687</w:t>
                              </w:r>
                            </w:p>
                            <w:p w14:paraId="065D35B3">
                              <w:pPr>
                                <w:spacing w:before="0" w:line="175" w:lineRule="exact"/>
                                <w:ind w:left="0" w:right="18" w:firstLine="0"/>
                                <w:jc w:val="righ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5F5D5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99060" y="433519"/>
                            <a:ext cx="1114425" cy="353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6D2917">
                              <w:pPr>
                                <w:spacing w:before="0" w:line="150" w:lineRule="exact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5F5D5"/>
                                  <w:sz w:val="15"/>
                                </w:rPr>
                                <w:t>(all</w:t>
                              </w:r>
                              <w:r>
                                <w:rPr>
                                  <w:color w:val="D5F5D5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other</w:t>
                              </w:r>
                              <w:r>
                                <w:rPr>
                                  <w:color w:val="D5F5D5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columns</w:t>
                              </w:r>
                              <w:r>
                                <w:rPr>
                                  <w:color w:val="D5F5D5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pacing w:val="-5"/>
                                  <w:sz w:val="15"/>
                                </w:rPr>
                                <w:t>0)</w:t>
                              </w:r>
                            </w:p>
                            <w:p w14:paraId="7F296AA1">
                              <w:pPr>
                                <w:spacing w:before="54" w:line="240" w:lineRule="auto"/>
                                <w:rPr>
                                  <w:sz w:val="15"/>
                                </w:rPr>
                              </w:pPr>
                            </w:p>
                            <w:p w14:paraId="52AF2149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5F5D5"/>
                                  <w:sz w:val="15"/>
                                </w:rPr>
                                <w:t>Duplicate</w:t>
                              </w:r>
                              <w:r>
                                <w:rPr>
                                  <w:color w:val="D5F5D5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rows:</w:t>
                              </w:r>
                              <w:r>
                                <w:rPr>
                                  <w:color w:val="D5F5D5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pacing w:val="-10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pt;margin-top:3.95pt;height:68.45pt;width:468.6pt;mso-position-horizontal-relative:page;mso-wrap-distance-bottom:0pt;mso-wrap-distance-top:0pt;z-index:-251652096;mso-width-relative:page;mso-height-relative:page;" coordsize="5951220,869315" o:gfxdata="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">
                <o:lock v:ext="edit" aspectratio="f"/>
                <v:shape id="Graphic 10" o:spid="_x0000_s1026" o:spt="100" style="position:absolute;left:6095;top:6172;height:857250;width:5939155;" fillcolor="#0A2445" filled="t" stroked="f" coordsize="5939155,857250" o:gfxdata="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60yEvQAA&#10;ANsAAAAPAAAAAAAAAAEAIAAAACIAAABkcnMvZG93bnJldi54bWxQSwECFAAUAAAACACHTuJAMy8F&#10;njsAAAA5AAAAEAAAAAAAAAABACAAAAAMAQAAZHJzL3NoYXBleG1sLnhtbFBLBQYAAAAABgAGAFsB&#10;AAC2AwAAAAA=&#10;" path="m5938774,0l0,0,0,856792,5938774,856792,593877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0;top:0;height:869315;width:5951220;" fillcolor="#000000" filled="t" stroked="f" coordsize="5951220,869315" o:gfxdata="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iHB/vQAA&#10;ANsAAAAPAAAAAAAAAAEAIAAAACIAAABkcnMvZG93bnJldi54bWxQSwECFAAUAAAACACHTuJAMy8F&#10;njsAAAA5AAAAEAAAAAAAAAABACAAAAAMAQAAZHJzL3NoYXBleG1sLnhtbFBLBQYAAAAABgAGAFsB&#10;AAC2AwAAAAA=&#10;" path="m5950953,862977l5944870,862977,6096,862977,0,862977,0,869061,6096,869061,5944870,869061,5950953,869061,5950953,862977xem5950953,0l5944870,0,6096,0,0,0,0,6096,0,82677,0,862965,6096,862965,6096,82677,6096,6096,5944870,6096,5944870,82677,5944870,862965,5950953,862965,5950953,82677,5950953,6096,5950953,7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2" o:spid="_x0000_s1026" o:spt="202" type="#_x0000_t202" style="position:absolute;left:99060;top:98239;height:318770;width:433070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EDDBF7">
                        <w:pPr>
                          <w:spacing w:before="0" w:line="150" w:lineRule="exact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D5F5D5"/>
                            <w:spacing w:val="-5"/>
                            <w:sz w:val="15"/>
                          </w:rPr>
                          <w:t>Age</w:t>
                        </w:r>
                      </w:p>
                      <w:p w14:paraId="06B2F8E6"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D5F5D5"/>
                            <w:spacing w:val="-2"/>
                            <w:sz w:val="15"/>
                          </w:rPr>
                          <w:t>Cabin Embarked</w:t>
                        </w:r>
                      </w:p>
                    </w:txbxContent>
                  </v:textbox>
                </v:shape>
                <v:shape id="Textbox 13" o:spid="_x0000_s1026" o:spt="202" type="#_x0000_t202" style="position:absolute;left:885398;top:98239;height:318770;width:170815;" filled="f" stroked="f" coordsize="21600,21600" o:gfxdata="UEsDBAoAAAAAAIdO4kAAAAAAAAAAAAAAAAAEAAAAZHJzL1BLAwQUAAAACACHTuJA+thvz7wAAADb&#10;AAAADwAAAGRycy9kb3ducmV2LnhtbEVP32vCMBB+F/Y/hBv4pokT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Yb8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CECA64">
                        <w:pPr>
                          <w:spacing w:before="0" w:line="150" w:lineRule="exact"/>
                          <w:ind w:left="0" w:right="18" w:firstLine="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color w:val="D5F5D5"/>
                            <w:spacing w:val="-5"/>
                            <w:sz w:val="15"/>
                          </w:rPr>
                          <w:t>177</w:t>
                        </w:r>
                      </w:p>
                      <w:p w14:paraId="307FA4FE">
                        <w:pPr>
                          <w:spacing w:before="0" w:line="175" w:lineRule="exact"/>
                          <w:ind w:left="0" w:right="18" w:firstLine="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color w:val="D5F5D5"/>
                            <w:spacing w:val="-5"/>
                            <w:sz w:val="15"/>
                          </w:rPr>
                          <w:t>687</w:t>
                        </w:r>
                      </w:p>
                      <w:p w14:paraId="065D35B3">
                        <w:pPr>
                          <w:spacing w:before="0" w:line="175" w:lineRule="exact"/>
                          <w:ind w:left="0" w:right="18" w:firstLine="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color w:val="D5F5D5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4" o:spid="_x0000_s1026" o:spt="202" type="#_x0000_t202" style="position:absolute;left:99060;top:433519;height:353695;width:1114425;" filled="f" stroked="f" coordsize="21600,21600" o:gfxdata="UEsDBAoAAAAAAIdO4kAAAAAAAAAAAAAAAAAEAAAAZHJzL1BLAwQUAAAACACHTuJAdTH3u7wAAADb&#10;AAAADwAAAGRycy9kb3ducmV2LnhtbEVP32vCMBB+F/Y/hBv4polD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97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6D2917">
                        <w:pPr>
                          <w:spacing w:before="0" w:line="150" w:lineRule="exact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D5F5D5"/>
                            <w:sz w:val="15"/>
                          </w:rPr>
                          <w:t>(all</w:t>
                        </w:r>
                        <w:r>
                          <w:rPr>
                            <w:color w:val="D5F5D5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other</w:t>
                        </w:r>
                        <w:r>
                          <w:rPr>
                            <w:color w:val="D5F5D5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columns</w:t>
                        </w:r>
                        <w:r>
                          <w:rPr>
                            <w:color w:val="D5F5D5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pacing w:val="-5"/>
                            <w:sz w:val="15"/>
                          </w:rPr>
                          <w:t>0)</w:t>
                        </w:r>
                      </w:p>
                      <w:p w14:paraId="7F296AA1">
                        <w:pPr>
                          <w:spacing w:before="54" w:line="240" w:lineRule="auto"/>
                          <w:rPr>
                            <w:sz w:val="15"/>
                          </w:rPr>
                        </w:pPr>
                      </w:p>
                      <w:p w14:paraId="52AF2149"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D5F5D5"/>
                            <w:sz w:val="15"/>
                          </w:rPr>
                          <w:t>Duplicate</w:t>
                        </w:r>
                        <w:r>
                          <w:rPr>
                            <w:color w:val="D5F5D5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rows:</w:t>
                        </w:r>
                        <w:r>
                          <w:rPr>
                            <w:color w:val="D5F5D5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pacing w:val="-10"/>
                            <w:sz w:val="15"/>
                          </w:rPr>
                          <w:t>0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BD0866A">
      <w:pPr>
        <w:pStyle w:val="7"/>
        <w:spacing w:before="3"/>
        <w:rPr>
          <w:rFonts w:ascii="Times New Roman"/>
          <w:b/>
          <w:color w:val="auto"/>
          <w:sz w:val="26"/>
        </w:rPr>
      </w:pPr>
    </w:p>
    <w:p w14:paraId="1ADA5A49">
      <w:pPr>
        <w:pStyle w:val="3"/>
        <w:numPr>
          <w:ilvl w:val="1"/>
          <w:numId w:val="1"/>
        </w:numPr>
        <w:tabs>
          <w:tab w:val="left" w:pos="438"/>
        </w:tabs>
        <w:spacing w:before="0" w:after="0" w:line="240" w:lineRule="auto"/>
        <w:ind w:left="438" w:right="0" w:hanging="258"/>
        <w:jc w:val="left"/>
        <w:rPr>
          <w:color w:val="auto"/>
        </w:rPr>
      </w:pPr>
      <w:r>
        <w:rPr>
          <w:color w:val="auto"/>
        </w:rPr>
        <w:t>Statistical</w:t>
      </w:r>
      <w:r>
        <w:rPr>
          <w:color w:val="auto"/>
          <w:spacing w:val="-11"/>
        </w:rPr>
        <w:t xml:space="preserve"> </w:t>
      </w:r>
      <w:r>
        <w:rPr>
          <w:color w:val="auto"/>
          <w:spacing w:val="-2"/>
        </w:rPr>
        <w:t>Analysis</w:t>
      </w:r>
    </w:p>
    <w:p w14:paraId="0C79839D">
      <w:pPr>
        <w:pStyle w:val="7"/>
        <w:spacing w:before="2"/>
        <w:rPr>
          <w:rFonts w:ascii="Times New Roman"/>
          <w:color w:val="auto"/>
          <w:sz w:val="8"/>
        </w:rPr>
      </w:pPr>
      <w:r>
        <w:rPr>
          <w:rFonts w:ascii="Times New Roman"/>
          <w:color w:val="auto"/>
          <w:sz w:val="8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ragraph">
                  <wp:posOffset>77470</wp:posOffset>
                </wp:positionV>
                <wp:extent cx="5944870" cy="828040"/>
                <wp:effectExtent l="0" t="0" r="0" b="0"/>
                <wp:wrapTopAndBottom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8280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EF2EEC">
                            <w:pPr>
                              <w:pStyle w:val="7"/>
                              <w:spacing w:before="117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print(df[['Age','Fare','SibSp','Parch']].describe().round(2))</w:t>
                            </w:r>
                          </w:p>
                          <w:p w14:paraId="583A172B">
                            <w:pPr>
                              <w:pStyle w:val="7"/>
                              <w:spacing w:before="1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print(df.groupby('Sex')['Survived'].mean().round(3))</w:t>
                            </w:r>
                          </w:p>
                          <w:p w14:paraId="1325D7D8">
                            <w:pPr>
                              <w:pStyle w:val="7"/>
                              <w:ind w:left="146" w:right="15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print(df.groupby('Pclass')['Survived'].mean().round(3)) print(df[['Survived','Pclass','Age','SibSp','Parch','Fare']].corr().round(2)) </w:t>
                            </w:r>
                            <w:r>
                              <w:rPr>
                                <w:color w:val="000000"/>
                              </w:rPr>
                              <w:t>q1,q3 = df['Fare'].quantile([.25,.75]); iqr=q3-q1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26" o:spt="202" type="#_x0000_t202" style="position:absolute;left:0pt;margin-left:45.2pt;margin-top:6.1pt;height:65.2pt;width:468.1pt;mso-position-horizontal-relative:page;mso-wrap-distance-bottom:0pt;mso-wrap-distance-top:0pt;z-index:-251651072;mso-width-relative:page;mso-height-relative:page;" fillcolor="#F1F1F1" filled="t" stroked="t" coordsize="21600,21600" o:gfxdata="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DdOtbPZAAAACgEAAA8AAAAAAAAAAQAgAAAAIgAAAGRycy9kb3ducmV2LnhtbFBLAQIUABQA&#10;AAAIAIdO4kBcU3oN7wEAAA0EAAAOAAAAAAAAAAEAIAAAACgBAABkcnMvZTJvRG9jLnhtbFBLBQYA&#10;AAAABgAGAFkBAACJBQAAAAA=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10EF2EEC">
                      <w:pPr>
                        <w:pStyle w:val="7"/>
                        <w:spacing w:before="117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print(df[['Age','Fare','SibSp','Parch']].describe().round(2))</w:t>
                      </w:r>
                    </w:p>
                    <w:p w14:paraId="583A172B">
                      <w:pPr>
                        <w:pStyle w:val="7"/>
                        <w:spacing w:before="1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print(df.groupby('Sex')['Survived'].mean().round(3))</w:t>
                      </w:r>
                    </w:p>
                    <w:p w14:paraId="1325D7D8">
                      <w:pPr>
                        <w:pStyle w:val="7"/>
                        <w:ind w:left="146" w:right="15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 xml:space="preserve">print(df.groupby('Pclass')['Survived'].mean().round(3)) print(df[['Survived','Pclass','Age','SibSp','Parch','Fare']].corr().round(2)) </w:t>
                      </w:r>
                      <w:r>
                        <w:rPr>
                          <w:color w:val="000000"/>
                        </w:rPr>
                        <w:t>q1,q3 = df['Fare'].quantile([.25,.75]); iqr=q3-q1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BBF225E">
      <w:pPr>
        <w:pStyle w:val="7"/>
        <w:spacing w:after="0"/>
        <w:rPr>
          <w:rFonts w:ascii="Times New Roman"/>
          <w:color w:val="auto"/>
          <w:sz w:val="8"/>
        </w:rPr>
        <w:sectPr>
          <w:pgSz w:w="12240" w:h="15840"/>
          <w:pgMar w:top="840" w:right="720" w:bottom="280" w:left="72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9E5CC90">
      <w:pPr>
        <w:spacing w:line="240" w:lineRule="auto"/>
        <w:ind w:left="179" w:right="0" w:firstLine="0"/>
        <w:rPr>
          <w:rFonts w:ascii="Times New Roman"/>
          <w:color w:val="auto"/>
          <w:sz w:val="20"/>
        </w:rPr>
      </w:pPr>
      <w:r>
        <w:rPr>
          <w:rFonts w:ascii="Times New Roman"/>
          <w:color w:val="auto"/>
          <w:sz w:val="20"/>
        </w:rPr>
        <mc:AlternateContent>
          <mc:Choice Requires="wps">
            <w:drawing>
              <wp:inline distT="0" distB="0" distL="0" distR="0">
                <wp:extent cx="5944870" cy="292735"/>
                <wp:effectExtent l="9525" t="0" r="0" b="12064"/>
                <wp:docPr id="16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2927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D5F008">
                            <w:pPr>
                              <w:pStyle w:val="7"/>
                              <w:spacing w:before="120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print(((df['Fare']&lt;q1-1.5*iqr)|(df['Fare']&gt;q3+1.5*iqr)).sum())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6" o:spid="_x0000_s1026" o:spt="202" type="#_x0000_t202" style="height:23.05pt;width:468.1pt;" fillcolor="#F1F1F1" filled="t" stroked="t" coordsize="21600,21600" o:gfxdata="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m&#10;ClHH1gAAAAQBAAAPAAAAAAAAAAEAIAAAACIAAABkcnMvZG93bnJldi54bWxQSwECFAAUAAAACACH&#10;TuJAa/14n+0BAAANBAAADgAAAAAAAAABACAAAAAlAQAAZHJzL2Uyb0RvYy54bWxQSwUGAAAAAAYA&#10;BgBZAQAAhAUAAAAA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40D5F008">
                      <w:pPr>
                        <w:pStyle w:val="7"/>
                        <w:spacing w:before="120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print(((df['Fare']&lt;q1-1.5*iqr)|(df['Fare']&gt;q3+1.5*iqr)).sum())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5F56CC7">
      <w:pPr>
        <w:pStyle w:val="4"/>
        <w:spacing w:before="165"/>
        <w:rPr>
          <w:color w:val="auto"/>
        </w:rPr>
      </w:pPr>
      <w:r>
        <w:rPr>
          <w:color w:val="auto"/>
          <w:spacing w:val="-2"/>
        </w:rPr>
        <w:t>Output</w:t>
      </w:r>
    </w:p>
    <w:p w14:paraId="7958AD58">
      <w:pPr>
        <w:pStyle w:val="7"/>
        <w:spacing w:before="10"/>
        <w:rPr>
          <w:rFonts w:ascii="Times New Roman"/>
          <w:b/>
          <w:color w:val="auto"/>
          <w:sz w:val="4"/>
        </w:rPr>
      </w:pPr>
      <w:r>
        <w:rPr>
          <w:rFonts w:ascii="Times New Roman"/>
          <w:b/>
          <w:color w:val="auto"/>
          <w:sz w:val="4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50800</wp:posOffset>
                </wp:positionV>
                <wp:extent cx="5951220" cy="1384300"/>
                <wp:effectExtent l="0" t="0" r="0" b="0"/>
                <wp:wrapTopAndBottom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1220" cy="1384300"/>
                          <a:chOff x="0" y="0"/>
                          <a:chExt cx="5951220" cy="13843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6095" y="6095"/>
                            <a:ext cx="5939155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155" h="1371600">
                                <a:moveTo>
                                  <a:pt x="5938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0"/>
                                </a:lnTo>
                                <a:lnTo>
                                  <a:pt x="5938774" y="1371600"/>
                                </a:lnTo>
                                <a:lnTo>
                                  <a:pt x="5938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44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951220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1384300">
                                <a:moveTo>
                                  <a:pt x="5950953" y="0"/>
                                </a:moveTo>
                                <a:lnTo>
                                  <a:pt x="5944870" y="0"/>
                                </a:lnTo>
                                <a:lnTo>
                                  <a:pt x="5944870" y="6096"/>
                                </a:lnTo>
                                <a:lnTo>
                                  <a:pt x="5944870" y="82296"/>
                                </a:lnTo>
                                <a:lnTo>
                                  <a:pt x="5944870" y="1377696"/>
                                </a:lnTo>
                                <a:lnTo>
                                  <a:pt x="6096" y="1377696"/>
                                </a:lnTo>
                                <a:lnTo>
                                  <a:pt x="6096" y="82296"/>
                                </a:lnTo>
                                <a:lnTo>
                                  <a:pt x="6096" y="6096"/>
                                </a:lnTo>
                                <a:lnTo>
                                  <a:pt x="5944870" y="6096"/>
                                </a:lnTo>
                                <a:lnTo>
                                  <a:pt x="594487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2296"/>
                                </a:lnTo>
                                <a:lnTo>
                                  <a:pt x="0" y="1377696"/>
                                </a:lnTo>
                                <a:lnTo>
                                  <a:pt x="0" y="1383792"/>
                                </a:lnTo>
                                <a:lnTo>
                                  <a:pt x="6096" y="1383792"/>
                                </a:lnTo>
                                <a:lnTo>
                                  <a:pt x="5944870" y="1383792"/>
                                </a:lnTo>
                                <a:lnTo>
                                  <a:pt x="5950953" y="1383792"/>
                                </a:lnTo>
                                <a:lnTo>
                                  <a:pt x="5950953" y="1377696"/>
                                </a:lnTo>
                                <a:lnTo>
                                  <a:pt x="5950953" y="82296"/>
                                </a:lnTo>
                                <a:lnTo>
                                  <a:pt x="5950953" y="6096"/>
                                </a:lnTo>
                                <a:lnTo>
                                  <a:pt x="5950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99060" y="97858"/>
                            <a:ext cx="3053080" cy="946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61C0FF">
                              <w:pPr>
                                <w:spacing w:before="0" w:line="150" w:lineRule="exact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5F5D5"/>
                                  <w:sz w:val="15"/>
                                </w:rPr>
                                <w:t>Age:</w:t>
                              </w:r>
                              <w:r>
                                <w:rPr>
                                  <w:color w:val="D5F5D5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mean</w:t>
                              </w:r>
                              <w:r>
                                <w:rPr>
                                  <w:color w:val="D5F5D5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29.36</w:t>
                              </w:r>
                              <w:r>
                                <w:rPr>
                                  <w:color w:val="D5F5D5"/>
                                  <w:spacing w:val="7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std</w:t>
                              </w:r>
                              <w:r>
                                <w:rPr>
                                  <w:color w:val="D5F5D5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13.02</w:t>
                              </w:r>
                              <w:r>
                                <w:rPr>
                                  <w:color w:val="D5F5D5"/>
                                  <w:spacing w:val="7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min</w:t>
                              </w:r>
                              <w:r>
                                <w:rPr>
                                  <w:color w:val="D5F5D5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0.42</w:t>
                              </w:r>
                              <w:r>
                                <w:rPr>
                                  <w:color w:val="D5F5D5"/>
                                  <w:spacing w:val="7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max</w:t>
                              </w:r>
                              <w:r>
                                <w:rPr>
                                  <w:color w:val="D5F5D5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pacing w:val="-4"/>
                                  <w:sz w:val="15"/>
                                </w:rPr>
                                <w:t>80.00</w:t>
                              </w:r>
                            </w:p>
                            <w:p w14:paraId="41CC89E7"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5F5D5"/>
                                  <w:sz w:val="15"/>
                                </w:rPr>
                                <w:t>Fare:</w:t>
                              </w:r>
                              <w:r>
                                <w:rPr>
                                  <w:color w:val="D5F5D5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mean</w:t>
                              </w:r>
                              <w:r>
                                <w:rPr>
                                  <w:color w:val="D5F5D5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32.20</w:t>
                              </w:r>
                              <w:r>
                                <w:rPr>
                                  <w:color w:val="D5F5D5"/>
                                  <w:spacing w:val="7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std</w:t>
                              </w:r>
                              <w:r>
                                <w:rPr>
                                  <w:color w:val="D5F5D5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49.69</w:t>
                              </w:r>
                              <w:r>
                                <w:rPr>
                                  <w:color w:val="D5F5D5"/>
                                  <w:spacing w:val="7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min</w:t>
                              </w:r>
                              <w:r>
                                <w:rPr>
                                  <w:color w:val="D5F5D5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0.00</w:t>
                              </w:r>
                              <w:r>
                                <w:rPr>
                                  <w:color w:val="D5F5D5"/>
                                  <w:spacing w:val="7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max</w:t>
                              </w:r>
                              <w:r>
                                <w:rPr>
                                  <w:color w:val="D5F5D5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pacing w:val="-2"/>
                                  <w:sz w:val="15"/>
                                </w:rPr>
                                <w:t>512.33</w:t>
                              </w:r>
                            </w:p>
                            <w:p w14:paraId="05807CF5">
                              <w:pPr>
                                <w:spacing w:before="54" w:line="240" w:lineRule="auto"/>
                                <w:rPr>
                                  <w:sz w:val="15"/>
                                </w:rPr>
                              </w:pPr>
                            </w:p>
                            <w:p w14:paraId="0838E1E1">
                              <w:pPr>
                                <w:tabs>
                                  <w:tab w:val="left" w:pos="1567"/>
                                  <w:tab w:val="left" w:pos="2805"/>
                                </w:tabs>
                                <w:spacing w:before="0"/>
                                <w:ind w:left="0" w:right="842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5F5D5"/>
                                  <w:sz w:val="15"/>
                                </w:rPr>
                                <w:t>Survival by Sex: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female 0.742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male 0.189 Survival</w:t>
                              </w:r>
                              <w:r>
                                <w:rPr>
                                  <w:color w:val="D5F5D5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color w:val="D5F5D5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Pclass:</w:t>
                              </w:r>
                              <w:r>
                                <w:rPr>
                                  <w:color w:val="D5F5D5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1-&gt;0.630</w:t>
                              </w:r>
                              <w:r>
                                <w:rPr>
                                  <w:color w:val="D5F5D5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2-&gt;0.473</w:t>
                              </w:r>
                              <w:r>
                                <w:rPr>
                                  <w:color w:val="D5F5D5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3-&gt;0.242</w:t>
                              </w:r>
                            </w:p>
                            <w:p w14:paraId="28C007F0">
                              <w:pPr>
                                <w:spacing w:before="54" w:line="240" w:lineRule="auto"/>
                                <w:rPr>
                                  <w:sz w:val="15"/>
                                </w:rPr>
                              </w:pPr>
                            </w:p>
                            <w:p w14:paraId="1027483E">
                              <w:pPr>
                                <w:tabs>
                                  <w:tab w:val="left" w:pos="2640"/>
                                </w:tabs>
                                <w:spacing w:before="0" w:line="175" w:lineRule="exact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5F5D5"/>
                                  <w:sz w:val="15"/>
                                </w:rPr>
                                <w:t>Corr(Survived,Pclass)</w:t>
                              </w:r>
                              <w:r>
                                <w:rPr>
                                  <w:color w:val="D5F5D5"/>
                                  <w:spacing w:val="-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color w:val="D5F5D5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D5F5D5"/>
                                  <w:spacing w:val="-4"/>
                                  <w:sz w:val="15"/>
                                </w:rPr>
                                <w:t>0.34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Corr(Survived,Fare)</w:t>
                              </w:r>
                              <w:r>
                                <w:rPr>
                                  <w:color w:val="D5F5D5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color w:val="D5F5D5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pacing w:val="-4"/>
                                  <w:sz w:val="15"/>
                                </w:rPr>
                                <w:t>0.26</w:t>
                              </w:r>
                            </w:p>
                            <w:p w14:paraId="73FDBF50">
                              <w:pPr>
                                <w:spacing w:before="0" w:line="175" w:lineRule="exact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5F5D5"/>
                                  <w:sz w:val="15"/>
                                </w:rPr>
                                <w:t>Corr(Pclass,Fare)</w:t>
                              </w:r>
                              <w:r>
                                <w:rPr>
                                  <w:color w:val="D5F5D5"/>
                                  <w:spacing w:val="-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color w:val="D5F5D5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D5F5D5"/>
                                  <w:spacing w:val="-4"/>
                                  <w:sz w:val="15"/>
                                </w:rPr>
                                <w:t>0.55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99060" y="1205806"/>
                            <a:ext cx="1165860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A1F695">
                              <w:pPr>
                                <w:spacing w:before="0" w:line="150" w:lineRule="exact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5F5D5"/>
                                  <w:sz w:val="15"/>
                                </w:rPr>
                                <w:t>Age</w:t>
                              </w:r>
                              <w:r>
                                <w:rPr>
                                  <w:color w:val="D5F5D5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outliers</w:t>
                              </w:r>
                              <w:r>
                                <w:rPr>
                                  <w:color w:val="D5F5D5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(IQR):</w:t>
                              </w:r>
                              <w:r>
                                <w:rPr>
                                  <w:color w:val="D5F5D5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pacing w:val="-5"/>
                                  <w:sz w:val="15"/>
                                </w:rPr>
                                <w:t>66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513316" y="1205806"/>
                            <a:ext cx="1271270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46F741">
                              <w:pPr>
                                <w:spacing w:before="0" w:line="150" w:lineRule="exact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5F5D5"/>
                                  <w:sz w:val="15"/>
                                </w:rPr>
                                <w:t>Fare</w:t>
                              </w:r>
                              <w:r>
                                <w:rPr>
                                  <w:color w:val="D5F5D5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outliers</w:t>
                              </w:r>
                              <w:r>
                                <w:rPr>
                                  <w:color w:val="D5F5D5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(IQR):</w:t>
                              </w:r>
                              <w:r>
                                <w:rPr>
                                  <w:color w:val="D5F5D5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pacing w:val="-5"/>
                                  <w:sz w:val="15"/>
                                </w:rPr>
                                <w:t>116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pt;margin-top:4pt;height:109pt;width:468.6pt;mso-position-horizontal-relative:page;mso-wrap-distance-bottom:0pt;mso-wrap-distance-top:0pt;z-index:-251650048;mso-width-relative:page;mso-height-relative:page;" coordsize="5951220,1384300" o:gfxdata="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">
                <o:lock v:ext="edit" aspectratio="f"/>
                <v:shape id="Graphic 18" o:spid="_x0000_s1026" o:spt="100" style="position:absolute;left:6095;top:6095;height:1371600;width:5939155;" fillcolor="#0A2445" filled="t" stroked="f" coordsize="5939155,1371600" o:gfxdata="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DNIlr4A&#10;AADbAAAADwAAAAAAAAABACAAAAAiAAAAZHJzL2Rvd25yZXYueG1sUEsBAhQAFAAAAAgAh07iQDMv&#10;BZ47AAAAOQAAABAAAAAAAAAAAQAgAAAADQEAAGRycy9zaGFwZXhtbC54bWxQSwUGAAAAAAYABgBb&#10;AQAAtwMAAAAA&#10;" path="m5938774,0l0,0,0,1371600,5938774,1371600,593877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0;top:0;height:1384300;width:5951220;" fillcolor="#000000" filled="t" stroked="f" coordsize="5951220,1384300" o:gfxdata="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QsfYK2AAAA2wAAAA8A&#10;AAAAAAAAAQAgAAAAIgAAAGRycy9kb3ducmV2LnhtbFBLAQIUABQAAAAIAIdO4kAzLwWeOwAAADkA&#10;AAAQAAAAAAAAAAEAIAAAAAUBAABkcnMvc2hhcGV4bWwueG1sUEsFBgAAAAAGAAYAWwEAAK8DAAAA&#10;AA==&#10;" path="m5950953,0l5944870,0,5944870,6096,5944870,82296,5944870,1377696,6096,1377696,6096,82296,6096,6096,5944870,6096,5944870,0,6096,0,0,0,0,6096,0,82296,0,1377696,0,1383792,6096,1383792,5944870,1383792,5950953,1383792,5950953,1377696,5950953,82296,5950953,6096,59509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0" o:spid="_x0000_s1026" o:spt="202" type="#_x0000_t202" style="position:absolute;left:99060;top:97858;height:946785;width:3053080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61C0FF">
                        <w:pPr>
                          <w:spacing w:before="0" w:line="150" w:lineRule="exact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D5F5D5"/>
                            <w:sz w:val="15"/>
                          </w:rPr>
                          <w:t>Age:</w:t>
                        </w:r>
                        <w:r>
                          <w:rPr>
                            <w:color w:val="D5F5D5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mean</w:t>
                        </w:r>
                        <w:r>
                          <w:rPr>
                            <w:color w:val="D5F5D5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29.36</w:t>
                        </w:r>
                        <w:r>
                          <w:rPr>
                            <w:color w:val="D5F5D5"/>
                            <w:spacing w:val="7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std</w:t>
                        </w:r>
                        <w:r>
                          <w:rPr>
                            <w:color w:val="D5F5D5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13.02</w:t>
                        </w:r>
                        <w:r>
                          <w:rPr>
                            <w:color w:val="D5F5D5"/>
                            <w:spacing w:val="7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min</w:t>
                        </w:r>
                        <w:r>
                          <w:rPr>
                            <w:color w:val="D5F5D5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0.42</w:t>
                        </w:r>
                        <w:r>
                          <w:rPr>
                            <w:color w:val="D5F5D5"/>
                            <w:spacing w:val="7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max</w:t>
                        </w:r>
                        <w:r>
                          <w:rPr>
                            <w:color w:val="D5F5D5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pacing w:val="-4"/>
                            <w:sz w:val="15"/>
                          </w:rPr>
                          <w:t>80.00</w:t>
                        </w:r>
                      </w:p>
                      <w:p w14:paraId="41CC89E7"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D5F5D5"/>
                            <w:sz w:val="15"/>
                          </w:rPr>
                          <w:t>Fare:</w:t>
                        </w:r>
                        <w:r>
                          <w:rPr>
                            <w:color w:val="D5F5D5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mean</w:t>
                        </w:r>
                        <w:r>
                          <w:rPr>
                            <w:color w:val="D5F5D5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32.20</w:t>
                        </w:r>
                        <w:r>
                          <w:rPr>
                            <w:color w:val="D5F5D5"/>
                            <w:spacing w:val="7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std</w:t>
                        </w:r>
                        <w:r>
                          <w:rPr>
                            <w:color w:val="D5F5D5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49.69</w:t>
                        </w:r>
                        <w:r>
                          <w:rPr>
                            <w:color w:val="D5F5D5"/>
                            <w:spacing w:val="7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min</w:t>
                        </w:r>
                        <w:r>
                          <w:rPr>
                            <w:color w:val="D5F5D5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0.00</w:t>
                        </w:r>
                        <w:r>
                          <w:rPr>
                            <w:color w:val="D5F5D5"/>
                            <w:spacing w:val="7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max</w:t>
                        </w:r>
                        <w:r>
                          <w:rPr>
                            <w:color w:val="D5F5D5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pacing w:val="-2"/>
                            <w:sz w:val="15"/>
                          </w:rPr>
                          <w:t>512.33</w:t>
                        </w:r>
                      </w:p>
                      <w:p w14:paraId="05807CF5">
                        <w:pPr>
                          <w:spacing w:before="54" w:line="240" w:lineRule="auto"/>
                          <w:rPr>
                            <w:sz w:val="15"/>
                          </w:rPr>
                        </w:pPr>
                      </w:p>
                      <w:p w14:paraId="0838E1E1">
                        <w:pPr>
                          <w:tabs>
                            <w:tab w:val="left" w:pos="1567"/>
                            <w:tab w:val="left" w:pos="2805"/>
                          </w:tabs>
                          <w:spacing w:before="0"/>
                          <w:ind w:left="0" w:right="842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D5F5D5"/>
                            <w:sz w:val="15"/>
                          </w:rPr>
                          <w:t>Survival by Sex:</w:t>
                        </w:r>
                        <w:r>
                          <w:rPr>
                            <w:color w:val="D5F5D5"/>
                            <w:sz w:val="15"/>
                          </w:rPr>
                          <w:tab/>
                        </w:r>
                        <w:r>
                          <w:rPr>
                            <w:color w:val="D5F5D5"/>
                            <w:sz w:val="15"/>
                          </w:rPr>
                          <w:t>female 0.742</w:t>
                        </w:r>
                        <w:r>
                          <w:rPr>
                            <w:color w:val="D5F5D5"/>
                            <w:sz w:val="15"/>
                          </w:rPr>
                          <w:tab/>
                        </w:r>
                        <w:r>
                          <w:rPr>
                            <w:color w:val="D5F5D5"/>
                            <w:sz w:val="15"/>
                          </w:rPr>
                          <w:t>male 0.189 Survival</w:t>
                        </w:r>
                        <w:r>
                          <w:rPr>
                            <w:color w:val="D5F5D5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by</w:t>
                        </w:r>
                        <w:r>
                          <w:rPr>
                            <w:color w:val="D5F5D5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Pclass:</w:t>
                        </w:r>
                        <w:r>
                          <w:rPr>
                            <w:color w:val="D5F5D5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1-&gt;0.630</w:t>
                        </w:r>
                        <w:r>
                          <w:rPr>
                            <w:color w:val="D5F5D5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2-&gt;0.473</w:t>
                        </w:r>
                        <w:r>
                          <w:rPr>
                            <w:color w:val="D5F5D5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3-&gt;0.242</w:t>
                        </w:r>
                      </w:p>
                      <w:p w14:paraId="28C007F0">
                        <w:pPr>
                          <w:spacing w:before="54" w:line="240" w:lineRule="auto"/>
                          <w:rPr>
                            <w:sz w:val="15"/>
                          </w:rPr>
                        </w:pPr>
                      </w:p>
                      <w:p w14:paraId="1027483E">
                        <w:pPr>
                          <w:tabs>
                            <w:tab w:val="left" w:pos="2640"/>
                          </w:tabs>
                          <w:spacing w:before="0" w:line="175" w:lineRule="exact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D5F5D5"/>
                            <w:sz w:val="15"/>
                          </w:rPr>
                          <w:t>Corr(Survived,Pclass)</w:t>
                        </w:r>
                        <w:r>
                          <w:rPr>
                            <w:color w:val="D5F5D5"/>
                            <w:spacing w:val="-1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=</w:t>
                        </w:r>
                        <w:r>
                          <w:rPr>
                            <w:color w:val="D5F5D5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-</w:t>
                        </w:r>
                        <w:r>
                          <w:rPr>
                            <w:color w:val="D5F5D5"/>
                            <w:spacing w:val="-4"/>
                            <w:sz w:val="15"/>
                          </w:rPr>
                          <w:t>0.34</w:t>
                        </w:r>
                        <w:r>
                          <w:rPr>
                            <w:color w:val="D5F5D5"/>
                            <w:sz w:val="15"/>
                          </w:rPr>
                          <w:tab/>
                        </w:r>
                        <w:r>
                          <w:rPr>
                            <w:color w:val="D5F5D5"/>
                            <w:sz w:val="15"/>
                          </w:rPr>
                          <w:t>Corr(Survived,Fare)</w:t>
                        </w:r>
                        <w:r>
                          <w:rPr>
                            <w:color w:val="D5F5D5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=</w:t>
                        </w:r>
                        <w:r>
                          <w:rPr>
                            <w:color w:val="D5F5D5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pacing w:val="-4"/>
                            <w:sz w:val="15"/>
                          </w:rPr>
                          <w:t>0.26</w:t>
                        </w:r>
                      </w:p>
                      <w:p w14:paraId="73FDBF50">
                        <w:pPr>
                          <w:spacing w:before="0" w:line="175" w:lineRule="exact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D5F5D5"/>
                            <w:sz w:val="15"/>
                          </w:rPr>
                          <w:t>Corr(Pclass,Fare)</w:t>
                        </w:r>
                        <w:r>
                          <w:rPr>
                            <w:color w:val="D5F5D5"/>
                            <w:spacing w:val="-1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=</w:t>
                        </w:r>
                        <w:r>
                          <w:rPr>
                            <w:color w:val="D5F5D5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-</w:t>
                        </w:r>
                        <w:r>
                          <w:rPr>
                            <w:color w:val="D5F5D5"/>
                            <w:spacing w:val="-4"/>
                            <w:sz w:val="15"/>
                          </w:rPr>
                          <w:t>0.55</w:t>
                        </w:r>
                      </w:p>
                    </w:txbxContent>
                  </v:textbox>
                </v:shape>
                <v:shape id="Textbox 21" o:spid="_x0000_s1026" o:spt="202" type="#_x0000_t202" style="position:absolute;left:99060;top:1205806;height:96520;width:1165860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A1F695">
                        <w:pPr>
                          <w:spacing w:before="0" w:line="150" w:lineRule="exact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D5F5D5"/>
                            <w:sz w:val="15"/>
                          </w:rPr>
                          <w:t>Age</w:t>
                        </w:r>
                        <w:r>
                          <w:rPr>
                            <w:color w:val="D5F5D5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outliers</w:t>
                        </w:r>
                        <w:r>
                          <w:rPr>
                            <w:color w:val="D5F5D5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(IQR):</w:t>
                        </w:r>
                        <w:r>
                          <w:rPr>
                            <w:color w:val="D5F5D5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pacing w:val="-5"/>
                            <w:sz w:val="15"/>
                          </w:rPr>
                          <w:t>66</w:t>
                        </w:r>
                      </w:p>
                    </w:txbxContent>
                  </v:textbox>
                </v:shape>
                <v:shape id="Textbox 22" o:spid="_x0000_s1026" o:spt="202" type="#_x0000_t202" style="position:absolute;left:1513316;top:1205806;height:96520;width:1271270;" filled="f" stroked="f" coordsize="21600,21600" o:gfxdata="UEsDBAoAAAAAAIdO4kAAAAAAAAAAAAAAAAAEAAAAZHJzL1BLAwQUAAAACACHTuJAW/gA6b0AAADb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gy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AD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46F741">
                        <w:pPr>
                          <w:spacing w:before="0" w:line="150" w:lineRule="exact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D5F5D5"/>
                            <w:sz w:val="15"/>
                          </w:rPr>
                          <w:t>Fare</w:t>
                        </w:r>
                        <w:r>
                          <w:rPr>
                            <w:color w:val="D5F5D5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outliers</w:t>
                        </w:r>
                        <w:r>
                          <w:rPr>
                            <w:color w:val="D5F5D5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(IQR):</w:t>
                        </w:r>
                        <w:r>
                          <w:rPr>
                            <w:color w:val="D5F5D5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pacing w:val="-5"/>
                            <w:sz w:val="15"/>
                          </w:rPr>
                          <w:t>116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017D141">
      <w:pPr>
        <w:pStyle w:val="7"/>
        <w:spacing w:before="3"/>
        <w:rPr>
          <w:rFonts w:ascii="Times New Roman"/>
          <w:b/>
          <w:color w:val="auto"/>
          <w:sz w:val="26"/>
        </w:rPr>
      </w:pPr>
    </w:p>
    <w:p w14:paraId="73D0587B">
      <w:pPr>
        <w:pStyle w:val="3"/>
        <w:numPr>
          <w:ilvl w:val="1"/>
          <w:numId w:val="1"/>
        </w:numPr>
        <w:tabs>
          <w:tab w:val="left" w:pos="438"/>
        </w:tabs>
        <w:spacing w:before="0" w:after="0" w:line="240" w:lineRule="auto"/>
        <w:ind w:left="438" w:right="0" w:hanging="258"/>
        <w:jc w:val="left"/>
        <w:rPr>
          <w:color w:val="auto"/>
        </w:rPr>
      </w:pPr>
      <w:r>
        <w:rPr>
          <w:color w:val="auto"/>
        </w:rPr>
        <w:t>Data</w:t>
      </w:r>
      <w:r>
        <w:rPr>
          <w:color w:val="auto"/>
          <w:spacing w:val="-6"/>
        </w:rPr>
        <w:t xml:space="preserve"> </w:t>
      </w:r>
      <w:r>
        <w:rPr>
          <w:color w:val="auto"/>
          <w:spacing w:val="-2"/>
        </w:rPr>
        <w:t>Visualization</w:t>
      </w:r>
    </w:p>
    <w:p w14:paraId="7EC8815E">
      <w:pPr>
        <w:pStyle w:val="7"/>
        <w:spacing w:before="2"/>
        <w:rPr>
          <w:rFonts w:ascii="Times New Roman"/>
          <w:color w:val="auto"/>
          <w:sz w:val="8"/>
        </w:rPr>
      </w:pPr>
      <w:r>
        <w:rPr>
          <w:rFonts w:ascii="Times New Roman"/>
          <w:color w:val="auto"/>
          <w:sz w:val="8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ragraph">
                  <wp:posOffset>78105</wp:posOffset>
                </wp:positionV>
                <wp:extent cx="5944870" cy="828040"/>
                <wp:effectExtent l="0" t="0" r="0" b="0"/>
                <wp:wrapTopAndBottom/>
                <wp:docPr id="2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8280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DA748B">
                            <w:pPr>
                              <w:pStyle w:val="7"/>
                              <w:spacing w:before="120"/>
                              <w:ind w:left="146" w:right="45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seaborn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sns,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matplotlib.pyplot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plt fig, axes = plt.subplots(1,2, figsize=(10,4))</w:t>
                            </w:r>
                          </w:p>
                          <w:p w14:paraId="7FDF9F58">
                            <w:pPr>
                              <w:pStyle w:val="7"/>
                              <w:ind w:left="146" w:right="25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sns.countplot(x='Survived',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hue='Sex',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data=df,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ax=axes[0]) sns.barplot(x='Pclass', y='Survived', data=df, ax=axes[1])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plt.savefig('survival_gender_class.png')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26" o:spt="202" type="#_x0000_t202" style="position:absolute;left:0pt;margin-left:45.2pt;margin-top:6.15pt;height:65.2pt;width:468.1pt;mso-position-horizontal-relative:page;mso-wrap-distance-bottom:0pt;mso-wrap-distance-top:0pt;z-index:-251649024;mso-width-relative:page;mso-height-relative:page;" fillcolor="#F1F1F1" filled="t" stroked="t" coordsize="21600,21600" o:gfxdata="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jTPf6doAAAAKAQAADwAAAAAAAAABACAAAAAiAAAAZHJzL2Rvd25yZXYueG1sUEsBAhQA&#10;FAAAAAgAh07iQEps6C3wAQAADQQAAA4AAAAAAAAAAQAgAAAAKQEAAGRycy9lMm9Eb2MueG1sUEsF&#10;BgAAAAAGAAYAWQEAAIsFAAAAAA==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09DA748B">
                      <w:pPr>
                        <w:pStyle w:val="7"/>
                        <w:spacing w:before="120"/>
                        <w:ind w:left="146" w:right="45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seaborn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sns,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matplotlib.pyplot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plt fig, axes = plt.subplots(1,2, figsize=(10,4))</w:t>
                      </w:r>
                    </w:p>
                    <w:p w14:paraId="7FDF9F58">
                      <w:pPr>
                        <w:pStyle w:val="7"/>
                        <w:ind w:left="146" w:right="25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sns.countplot(x='Survived',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hue='Sex',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data=df,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ax=axes[0]) sns.barplot(x='Pclass', y='Survived', data=df, ax=axes[1]) </w:t>
                      </w:r>
                      <w:r>
                        <w:rPr>
                          <w:color w:val="000000"/>
                          <w:spacing w:val="-2"/>
                        </w:rPr>
                        <w:t>plt.savefig('survival_gender_class.png')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color w:val="auto"/>
          <w:sz w:val="8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1304290</wp:posOffset>
            </wp:positionH>
            <wp:positionV relativeFrom="paragraph">
              <wp:posOffset>994410</wp:posOffset>
            </wp:positionV>
            <wp:extent cx="5127625" cy="1931035"/>
            <wp:effectExtent l="0" t="0" r="0" b="0"/>
            <wp:wrapTopAndBottom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7783" cy="1931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F4D98">
      <w:pPr>
        <w:pStyle w:val="7"/>
        <w:rPr>
          <w:rFonts w:ascii="Times New Roman"/>
          <w:color w:val="auto"/>
          <w:sz w:val="10"/>
        </w:rPr>
      </w:pPr>
    </w:p>
    <w:p w14:paraId="767FC2C8">
      <w:pPr>
        <w:pStyle w:val="7"/>
        <w:spacing w:before="179"/>
        <w:rPr>
          <w:rFonts w:ascii="Times New Roman"/>
          <w:color w:val="auto"/>
        </w:rPr>
      </w:pPr>
    </w:p>
    <w:p w14:paraId="3EE808C5">
      <w:pPr>
        <w:spacing w:before="0"/>
        <w:ind w:left="2" w:right="2" w:firstLine="0"/>
        <w:jc w:val="center"/>
        <w:rPr>
          <w:rFonts w:ascii="Times New Roman"/>
          <w:i/>
          <w:color w:val="auto"/>
          <w:sz w:val="18"/>
        </w:rPr>
      </w:pPr>
      <w:r>
        <w:rPr>
          <w:rFonts w:ascii="Times New Roman"/>
          <w:i/>
          <w:color w:val="auto"/>
          <w:sz w:val="18"/>
        </w:rPr>
        <w:t>Fig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1.</w:t>
      </w:r>
      <w:r>
        <w:rPr>
          <w:rFonts w:ascii="Times New Roman"/>
          <w:i/>
          <w:color w:val="auto"/>
          <w:spacing w:val="-3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Survival</w:t>
      </w:r>
      <w:r>
        <w:rPr>
          <w:rFonts w:ascii="Times New Roman"/>
          <w:i/>
          <w:color w:val="auto"/>
          <w:spacing w:val="-1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count</w:t>
      </w:r>
      <w:r>
        <w:rPr>
          <w:rFonts w:ascii="Times New Roman"/>
          <w:i/>
          <w:color w:val="auto"/>
          <w:spacing w:val="-1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by</w:t>
      </w:r>
      <w:r>
        <w:rPr>
          <w:rFonts w:ascii="Times New Roman"/>
          <w:i/>
          <w:color w:val="auto"/>
          <w:spacing w:val="-3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gender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and survival</w:t>
      </w:r>
      <w:r>
        <w:rPr>
          <w:rFonts w:ascii="Times New Roman"/>
          <w:i/>
          <w:color w:val="auto"/>
          <w:spacing w:val="-1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rate</w:t>
      </w:r>
      <w:r>
        <w:rPr>
          <w:rFonts w:ascii="Times New Roman"/>
          <w:i/>
          <w:color w:val="auto"/>
          <w:spacing w:val="-4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by</w:t>
      </w:r>
      <w:r>
        <w:rPr>
          <w:rFonts w:ascii="Times New Roman"/>
          <w:i/>
          <w:color w:val="auto"/>
          <w:spacing w:val="-1"/>
          <w:sz w:val="18"/>
        </w:rPr>
        <w:t xml:space="preserve"> </w:t>
      </w:r>
      <w:r>
        <w:rPr>
          <w:rFonts w:ascii="Times New Roman"/>
          <w:i/>
          <w:color w:val="auto"/>
          <w:spacing w:val="-2"/>
          <w:sz w:val="18"/>
        </w:rPr>
        <w:t>class.</w:t>
      </w:r>
    </w:p>
    <w:p w14:paraId="3408CE71">
      <w:pPr>
        <w:pStyle w:val="7"/>
        <w:spacing w:before="6"/>
        <w:rPr>
          <w:rFonts w:ascii="Times New Roman"/>
          <w:i/>
          <w:color w:val="auto"/>
          <w:sz w:val="19"/>
        </w:rPr>
      </w:pPr>
      <w:r>
        <w:rPr>
          <w:rFonts w:ascii="Times New Roman"/>
          <w:i/>
          <w:color w:val="auto"/>
          <w:sz w:val="19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ragraph">
                  <wp:posOffset>161290</wp:posOffset>
                </wp:positionV>
                <wp:extent cx="5944870" cy="695325"/>
                <wp:effectExtent l="0" t="0" r="0" b="0"/>
                <wp:wrapTopAndBottom/>
                <wp:docPr id="25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6953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705690">
                            <w:pPr>
                              <w:pStyle w:val="7"/>
                              <w:spacing w:before="120"/>
                              <w:ind w:left="146" w:right="25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fig, axes = plt.subplots(1,2, figsize=(10,4)) sns.histplot(df['Age'],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bins=30,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kde=True,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ax=axes[0]) sns.boxplot(y=df['Fare'], ax=axes[1])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plt.savefig('age_fare_dist.png')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26" o:spt="202" type="#_x0000_t202" style="position:absolute;left:0pt;margin-left:45.2pt;margin-top:12.7pt;height:54.75pt;width:468.1pt;mso-position-horizontal-relative:page;mso-wrap-distance-bottom:0pt;mso-wrap-distance-top:0pt;z-index:-251648000;mso-width-relative:page;mso-height-relative:page;" fillcolor="#F1F1F1" filled="t" stroked="t" coordsize="21600,21600" o:gfxdata="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sR0ye2gAAAAoBAAAPAAAAAAAAAAEAIAAAACIAAABkcnMvZG93bnJldi54bWxQSwECFAAU&#10;AAAACACHTuJAMHZuE+8BAAANBAAADgAAAAAAAAABACAAAAApAQAAZHJzL2Uyb0RvYy54bWxQSwUG&#10;AAAAAAYABgBZAQAAigUAAAAA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08705690">
                      <w:pPr>
                        <w:pStyle w:val="7"/>
                        <w:spacing w:before="120"/>
                        <w:ind w:left="146" w:right="25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fig, axes = plt.subplots(1,2, figsize=(10,4)) sns.histplot(df['Age'],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bins=30,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kde=True,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ax=axes[0]) sns.boxplot(y=df['Fare'], ax=axes[1]) </w:t>
                      </w:r>
                      <w:r>
                        <w:rPr>
                          <w:color w:val="000000"/>
                          <w:spacing w:val="-2"/>
                        </w:rPr>
                        <w:t>plt.savefig('age_fare_dist.png')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auto"/>
          <w:sz w:val="19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1300480</wp:posOffset>
            </wp:positionH>
            <wp:positionV relativeFrom="paragraph">
              <wp:posOffset>943610</wp:posOffset>
            </wp:positionV>
            <wp:extent cx="5132705" cy="1945640"/>
            <wp:effectExtent l="0" t="0" r="0" b="0"/>
            <wp:wrapTopAndBottom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530" cy="1945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BAC3B6">
      <w:pPr>
        <w:pStyle w:val="7"/>
        <w:spacing w:before="10"/>
        <w:rPr>
          <w:rFonts w:ascii="Times New Roman"/>
          <w:i/>
          <w:color w:val="auto"/>
          <w:sz w:val="9"/>
        </w:rPr>
      </w:pPr>
    </w:p>
    <w:p w14:paraId="0AAF0683">
      <w:pPr>
        <w:pStyle w:val="7"/>
        <w:spacing w:after="0"/>
        <w:rPr>
          <w:rFonts w:ascii="Times New Roman"/>
          <w:i/>
          <w:color w:val="auto"/>
          <w:sz w:val="9"/>
        </w:rPr>
        <w:sectPr>
          <w:pgSz w:w="12240" w:h="15840"/>
          <w:pgMar w:top="900" w:right="720" w:bottom="280" w:left="72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466FFBF6">
      <w:pPr>
        <w:spacing w:before="80"/>
        <w:ind w:left="2" w:right="2" w:firstLine="0"/>
        <w:jc w:val="center"/>
        <w:rPr>
          <w:rFonts w:ascii="Times New Roman"/>
          <w:i/>
          <w:color w:val="auto"/>
          <w:sz w:val="18"/>
        </w:rPr>
      </w:pPr>
      <w:r>
        <w:rPr>
          <w:rFonts w:ascii="Times New Roman"/>
          <w:i/>
          <w:color w:val="auto"/>
          <w:sz w:val="18"/>
        </w:rPr>
        <w:t>Fig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2. Age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distribution and</w:t>
      </w:r>
      <w:r>
        <w:rPr>
          <w:rFonts w:ascii="Times New Roman"/>
          <w:i/>
          <w:color w:val="auto"/>
          <w:spacing w:val="-1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Fare</w:t>
      </w:r>
      <w:r>
        <w:rPr>
          <w:rFonts w:ascii="Times New Roman"/>
          <w:i/>
          <w:color w:val="auto"/>
          <w:spacing w:val="-3"/>
          <w:sz w:val="18"/>
        </w:rPr>
        <w:t xml:space="preserve"> </w:t>
      </w:r>
      <w:r>
        <w:rPr>
          <w:rFonts w:ascii="Times New Roman"/>
          <w:i/>
          <w:color w:val="auto"/>
          <w:spacing w:val="-2"/>
          <w:sz w:val="18"/>
        </w:rPr>
        <w:t>boxplot.</w:t>
      </w:r>
    </w:p>
    <w:p w14:paraId="27F770D8">
      <w:pPr>
        <w:pStyle w:val="7"/>
        <w:spacing w:before="6"/>
        <w:rPr>
          <w:rFonts w:ascii="Times New Roman"/>
          <w:i/>
          <w:color w:val="auto"/>
          <w:sz w:val="19"/>
        </w:rPr>
      </w:pPr>
      <w:r>
        <w:rPr>
          <w:rFonts w:ascii="Times New Roman"/>
          <w:i/>
          <w:color w:val="auto"/>
          <w:sz w:val="19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ragraph">
                  <wp:posOffset>160655</wp:posOffset>
                </wp:positionV>
                <wp:extent cx="5944870" cy="561340"/>
                <wp:effectExtent l="0" t="0" r="0" b="0"/>
                <wp:wrapTopAndBottom/>
                <wp:docPr id="27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5613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E5B6A1">
                            <w:pPr>
                              <w:pStyle w:val="7"/>
                              <w:spacing w:before="120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sns.heatmap(df[['Survived','Pclass','Age','SibSp','Parch','Fare']].corr(),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annot=True,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cmap='coolwarm')</w:t>
                            </w:r>
                          </w:p>
                          <w:p w14:paraId="42C54E06">
                            <w:pPr>
                              <w:pStyle w:val="7"/>
                              <w:spacing w:before="1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plt.savefig('corr_heatmap.png')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26" o:spt="202" type="#_x0000_t202" style="position:absolute;left:0pt;margin-left:45.2pt;margin-top:12.65pt;height:44.2pt;width:468.1pt;mso-position-horizontal-relative:page;mso-wrap-distance-bottom:0pt;mso-wrap-distance-top:0pt;z-index:-251646976;mso-width-relative:page;mso-height-relative:page;" fillcolor="#F1F1F1" filled="t" stroked="t" coordsize="21600,21600" o:gfxdata="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eAvpGdoAAAAKAQAADwAAAAAAAAABACAAAAAiAAAAZHJzL2Rvd25yZXYueG1sUEsBAhQA&#10;FAAAAAgAh07iQHTOzAbwAQAADQQAAA4AAAAAAAAAAQAgAAAAKQEAAGRycy9lMm9Eb2MueG1sUEsF&#10;BgAAAAAGAAYAWQEAAIsFAAAAAA==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2AE5B6A1">
                      <w:pPr>
                        <w:pStyle w:val="7"/>
                        <w:spacing w:before="120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sns.heatmap(df[['Survived','Pclass','Age','SibSp','Parch','Fare']].corr(),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annot=True, </w:t>
                      </w:r>
                      <w:r>
                        <w:rPr>
                          <w:color w:val="000000"/>
                          <w:spacing w:val="-2"/>
                        </w:rPr>
                        <w:t>cmap='coolwarm')</w:t>
                      </w:r>
                    </w:p>
                    <w:p w14:paraId="42C54E06">
                      <w:pPr>
                        <w:pStyle w:val="7"/>
                        <w:spacing w:before="1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plt.savefig('corr_heatmap.png')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auto"/>
          <w:sz w:val="19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1988185</wp:posOffset>
            </wp:positionH>
            <wp:positionV relativeFrom="paragraph">
              <wp:posOffset>831850</wp:posOffset>
            </wp:positionV>
            <wp:extent cx="3702050" cy="3142615"/>
            <wp:effectExtent l="0" t="0" r="0" b="0"/>
            <wp:wrapTopAndBottom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2272" cy="3142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61DBDC">
      <w:pPr>
        <w:pStyle w:val="7"/>
        <w:spacing w:before="10"/>
        <w:rPr>
          <w:rFonts w:ascii="Times New Roman"/>
          <w:i/>
          <w:color w:val="auto"/>
          <w:sz w:val="12"/>
        </w:rPr>
      </w:pPr>
    </w:p>
    <w:p w14:paraId="27734C49">
      <w:pPr>
        <w:pStyle w:val="7"/>
        <w:spacing w:before="126"/>
        <w:rPr>
          <w:rFonts w:ascii="Times New Roman"/>
          <w:i/>
          <w:color w:val="auto"/>
        </w:rPr>
      </w:pPr>
    </w:p>
    <w:p w14:paraId="18F3120B">
      <w:pPr>
        <w:spacing w:before="1"/>
        <w:ind w:left="3" w:right="2" w:firstLine="0"/>
        <w:jc w:val="center"/>
        <w:rPr>
          <w:rFonts w:ascii="Times New Roman"/>
          <w:i/>
          <w:color w:val="auto"/>
          <w:sz w:val="18"/>
        </w:rPr>
      </w:pPr>
      <w:r>
        <w:rPr>
          <w:rFonts w:ascii="Times New Roman"/>
          <w:i/>
          <w:color w:val="auto"/>
          <w:sz w:val="18"/>
        </w:rPr>
        <w:t>Fig</w:t>
      </w:r>
      <w:r>
        <w:rPr>
          <w:rFonts w:ascii="Times New Roman"/>
          <w:i/>
          <w:color w:val="auto"/>
          <w:spacing w:val="-3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3.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Correlation</w:t>
      </w:r>
      <w:r>
        <w:rPr>
          <w:rFonts w:ascii="Times New Roman"/>
          <w:i/>
          <w:color w:val="auto"/>
          <w:spacing w:val="-2"/>
          <w:sz w:val="18"/>
        </w:rPr>
        <w:t xml:space="preserve"> heatmap.</w:t>
      </w:r>
    </w:p>
    <w:p w14:paraId="3112A054">
      <w:pPr>
        <w:pStyle w:val="7"/>
        <w:spacing w:before="92"/>
        <w:rPr>
          <w:rFonts w:ascii="Times New Roman"/>
          <w:i/>
          <w:color w:val="auto"/>
        </w:rPr>
      </w:pPr>
    </w:p>
    <w:p w14:paraId="48BE7EC9">
      <w:pPr>
        <w:pStyle w:val="3"/>
        <w:numPr>
          <w:ilvl w:val="1"/>
          <w:numId w:val="1"/>
        </w:numPr>
        <w:tabs>
          <w:tab w:val="left" w:pos="438"/>
        </w:tabs>
        <w:spacing w:before="0" w:after="0" w:line="240" w:lineRule="auto"/>
        <w:ind w:left="438" w:right="0" w:hanging="258"/>
        <w:jc w:val="left"/>
        <w:rPr>
          <w:color w:val="auto"/>
        </w:rPr>
      </w:pPr>
      <w:r>
        <w:rPr>
          <w:color w:val="auto"/>
        </w:rPr>
        <w:t>Insights,</w:t>
      </w:r>
      <w:r>
        <w:rPr>
          <w:color w:val="auto"/>
          <w:spacing w:val="-11"/>
        </w:rPr>
        <w:t xml:space="preserve"> </w:t>
      </w:r>
      <w:r>
        <w:rPr>
          <w:color w:val="auto"/>
        </w:rPr>
        <w:t>Interpretation</w:t>
      </w:r>
      <w:r>
        <w:rPr>
          <w:color w:val="auto"/>
          <w:spacing w:val="-10"/>
        </w:rPr>
        <w:t xml:space="preserve"> </w:t>
      </w:r>
      <w:r>
        <w:rPr>
          <w:color w:val="auto"/>
        </w:rPr>
        <w:t>and</w:t>
      </w:r>
      <w:r>
        <w:rPr>
          <w:color w:val="auto"/>
          <w:spacing w:val="-10"/>
        </w:rPr>
        <w:t xml:space="preserve"> </w:t>
      </w:r>
      <w:r>
        <w:rPr>
          <w:color w:val="auto"/>
          <w:spacing w:val="-2"/>
        </w:rPr>
        <w:t>Reporting</w:t>
      </w:r>
    </w:p>
    <w:p w14:paraId="129C3E42">
      <w:pPr>
        <w:pStyle w:val="10"/>
        <w:numPr>
          <w:ilvl w:val="2"/>
          <w:numId w:val="1"/>
        </w:numPr>
        <w:tabs>
          <w:tab w:val="left" w:pos="900"/>
        </w:tabs>
        <w:spacing w:before="122" w:after="0" w:line="240" w:lineRule="auto"/>
        <w:ind w:left="900" w:right="0" w:hanging="360"/>
        <w:jc w:val="left"/>
        <w:rPr>
          <w:color w:val="auto"/>
          <w:sz w:val="22"/>
        </w:rPr>
      </w:pPr>
      <w:r>
        <w:rPr>
          <w:color w:val="auto"/>
          <w:sz w:val="22"/>
        </w:rPr>
        <w:t>Gender</w:t>
      </w:r>
      <w:r>
        <w:rPr>
          <w:color w:val="auto"/>
          <w:spacing w:val="-6"/>
          <w:sz w:val="22"/>
        </w:rPr>
        <w:t xml:space="preserve"> </w:t>
      </w:r>
      <w:r>
        <w:rPr>
          <w:color w:val="auto"/>
          <w:sz w:val="22"/>
        </w:rPr>
        <w:t>was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the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strongest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survival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factor: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women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74.2%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vs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men</w:t>
      </w:r>
      <w:r>
        <w:rPr>
          <w:color w:val="auto"/>
          <w:spacing w:val="-6"/>
          <w:sz w:val="22"/>
        </w:rPr>
        <w:t xml:space="preserve"> </w:t>
      </w:r>
      <w:r>
        <w:rPr>
          <w:color w:val="auto"/>
          <w:sz w:val="22"/>
        </w:rPr>
        <w:t>18.9%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pacing w:val="-2"/>
          <w:sz w:val="22"/>
        </w:rPr>
        <w:t>survival.</w:t>
      </w:r>
    </w:p>
    <w:p w14:paraId="5C951F39">
      <w:pPr>
        <w:pStyle w:val="10"/>
        <w:numPr>
          <w:ilvl w:val="2"/>
          <w:numId w:val="1"/>
        </w:numPr>
        <w:tabs>
          <w:tab w:val="left" w:pos="900"/>
        </w:tabs>
        <w:spacing w:before="60" w:after="0" w:line="240" w:lineRule="auto"/>
        <w:ind w:left="900" w:right="0" w:hanging="360"/>
        <w:jc w:val="left"/>
        <w:rPr>
          <w:color w:val="auto"/>
          <w:sz w:val="22"/>
        </w:rPr>
      </w:pPr>
      <w:r>
        <w:rPr>
          <w:color w:val="auto"/>
          <w:sz w:val="22"/>
        </w:rPr>
        <w:t>Passenger</w:t>
      </w:r>
      <w:r>
        <w:rPr>
          <w:color w:val="auto"/>
          <w:spacing w:val="-6"/>
          <w:sz w:val="22"/>
        </w:rPr>
        <w:t xml:space="preserve"> </w:t>
      </w:r>
      <w:r>
        <w:rPr>
          <w:color w:val="auto"/>
          <w:sz w:val="22"/>
        </w:rPr>
        <w:t>class</w:t>
      </w:r>
      <w:r>
        <w:rPr>
          <w:color w:val="auto"/>
          <w:spacing w:val="-6"/>
          <w:sz w:val="22"/>
        </w:rPr>
        <w:t xml:space="preserve"> </w:t>
      </w:r>
      <w:r>
        <w:rPr>
          <w:color w:val="auto"/>
          <w:sz w:val="22"/>
        </w:rPr>
        <w:t>strongly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predicted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survival: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1st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63.0%,</w:t>
      </w:r>
      <w:r>
        <w:rPr>
          <w:color w:val="auto"/>
          <w:spacing w:val="-7"/>
          <w:sz w:val="22"/>
        </w:rPr>
        <w:t xml:space="preserve"> </w:t>
      </w:r>
      <w:r>
        <w:rPr>
          <w:color w:val="auto"/>
          <w:sz w:val="22"/>
        </w:rPr>
        <w:t>2nd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47.3%,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3rd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pacing w:val="-2"/>
          <w:sz w:val="22"/>
        </w:rPr>
        <w:t>24.2%.</w:t>
      </w:r>
    </w:p>
    <w:p w14:paraId="5C34A11A">
      <w:pPr>
        <w:pStyle w:val="10"/>
        <w:numPr>
          <w:ilvl w:val="2"/>
          <w:numId w:val="1"/>
        </w:numPr>
        <w:tabs>
          <w:tab w:val="left" w:pos="900"/>
        </w:tabs>
        <w:spacing w:before="61" w:after="0" w:line="240" w:lineRule="auto"/>
        <w:ind w:left="900" w:right="0" w:hanging="360"/>
        <w:jc w:val="left"/>
        <w:rPr>
          <w:color w:val="auto"/>
          <w:sz w:val="22"/>
        </w:rPr>
      </w:pPr>
      <w:r>
        <w:rPr>
          <w:color w:val="auto"/>
          <w:sz w:val="22"/>
        </w:rPr>
        <w:t>Pclass</w:t>
      </w:r>
      <w:r>
        <w:rPr>
          <w:color w:val="auto"/>
          <w:spacing w:val="-6"/>
          <w:sz w:val="22"/>
        </w:rPr>
        <w:t xml:space="preserve"> </w:t>
      </w:r>
      <w:r>
        <w:rPr>
          <w:color w:val="auto"/>
          <w:sz w:val="22"/>
        </w:rPr>
        <w:t>and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Fare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are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strongly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negatively</w:t>
      </w:r>
      <w:r>
        <w:rPr>
          <w:color w:val="auto"/>
          <w:spacing w:val="-7"/>
          <w:sz w:val="22"/>
        </w:rPr>
        <w:t xml:space="preserve"> </w:t>
      </w:r>
      <w:r>
        <w:rPr>
          <w:color w:val="auto"/>
          <w:sz w:val="22"/>
        </w:rPr>
        <w:t>correlated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(-0.55);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Fare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has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weak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positive</w:t>
      </w:r>
      <w:r>
        <w:rPr>
          <w:color w:val="auto"/>
          <w:spacing w:val="-6"/>
          <w:sz w:val="22"/>
        </w:rPr>
        <w:t xml:space="preserve"> </w:t>
      </w:r>
      <w:r>
        <w:rPr>
          <w:color w:val="auto"/>
          <w:sz w:val="22"/>
        </w:rPr>
        <w:t>correlation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with</w:t>
      </w:r>
      <w:r>
        <w:rPr>
          <w:color w:val="auto"/>
          <w:spacing w:val="-6"/>
          <w:sz w:val="22"/>
        </w:rPr>
        <w:t xml:space="preserve"> </w:t>
      </w:r>
      <w:r>
        <w:rPr>
          <w:color w:val="auto"/>
          <w:spacing w:val="-2"/>
          <w:sz w:val="22"/>
        </w:rPr>
        <w:t>survival.</w:t>
      </w:r>
    </w:p>
    <w:p w14:paraId="7F2C194C">
      <w:pPr>
        <w:pStyle w:val="10"/>
        <w:numPr>
          <w:ilvl w:val="2"/>
          <w:numId w:val="1"/>
        </w:numPr>
        <w:tabs>
          <w:tab w:val="left" w:pos="900"/>
        </w:tabs>
        <w:spacing w:before="59" w:after="0" w:line="240" w:lineRule="auto"/>
        <w:ind w:left="900" w:right="0" w:hanging="360"/>
        <w:jc w:val="left"/>
        <w:rPr>
          <w:color w:val="auto"/>
          <w:sz w:val="22"/>
        </w:rPr>
      </w:pPr>
      <w:r>
        <w:rPr>
          <w:color w:val="auto"/>
          <w:sz w:val="22"/>
        </w:rPr>
        <w:t>Age</w:t>
      </w:r>
      <w:r>
        <w:rPr>
          <w:color w:val="auto"/>
          <w:spacing w:val="-6"/>
          <w:sz w:val="22"/>
        </w:rPr>
        <w:t xml:space="preserve"> </w:t>
      </w:r>
      <w:r>
        <w:rPr>
          <w:color w:val="auto"/>
          <w:sz w:val="22"/>
        </w:rPr>
        <w:t>shows</w:t>
      </w:r>
      <w:r>
        <w:rPr>
          <w:color w:val="auto"/>
          <w:spacing w:val="-6"/>
          <w:sz w:val="22"/>
        </w:rPr>
        <w:t xml:space="preserve"> </w:t>
      </w:r>
      <w:r>
        <w:rPr>
          <w:color w:val="auto"/>
          <w:sz w:val="22"/>
        </w:rPr>
        <w:t>little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linear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correlation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with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survival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overall,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though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very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young</w:t>
      </w:r>
      <w:r>
        <w:rPr>
          <w:color w:val="auto"/>
          <w:spacing w:val="-6"/>
          <w:sz w:val="22"/>
        </w:rPr>
        <w:t xml:space="preserve"> </w:t>
      </w:r>
      <w:r>
        <w:rPr>
          <w:color w:val="auto"/>
          <w:sz w:val="22"/>
        </w:rPr>
        <w:t>children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fared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pacing w:val="-2"/>
          <w:sz w:val="22"/>
        </w:rPr>
        <w:t>better.</w:t>
      </w:r>
    </w:p>
    <w:p w14:paraId="5327509D">
      <w:pPr>
        <w:pStyle w:val="10"/>
        <w:numPr>
          <w:ilvl w:val="2"/>
          <w:numId w:val="1"/>
        </w:numPr>
        <w:tabs>
          <w:tab w:val="left" w:pos="900"/>
        </w:tabs>
        <w:spacing w:before="57" w:after="0" w:line="244" w:lineRule="auto"/>
        <w:ind w:left="900" w:right="548" w:hanging="360"/>
        <w:jc w:val="left"/>
        <w:rPr>
          <w:color w:val="auto"/>
          <w:sz w:val="22"/>
        </w:rPr>
      </w:pPr>
      <w:r>
        <w:rPr>
          <w:color w:val="auto"/>
          <w:sz w:val="22"/>
        </w:rPr>
        <w:t>Fare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and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Age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contain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outliers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(116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and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66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respectively);</w:t>
      </w:r>
      <w:r>
        <w:rPr>
          <w:color w:val="auto"/>
          <w:spacing w:val="-1"/>
          <w:sz w:val="22"/>
        </w:rPr>
        <w:t xml:space="preserve"> </w:t>
      </w:r>
      <w:r>
        <w:rPr>
          <w:color w:val="auto"/>
          <w:sz w:val="22"/>
        </w:rPr>
        <w:t>a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few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high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fares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correspond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to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genuine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 xml:space="preserve">first-class </w:t>
      </w:r>
      <w:r>
        <w:rPr>
          <w:color w:val="auto"/>
          <w:spacing w:val="-2"/>
          <w:sz w:val="22"/>
        </w:rPr>
        <w:t>bookings.</w:t>
      </w:r>
    </w:p>
    <w:p w14:paraId="7C162CDB">
      <w:pPr>
        <w:pStyle w:val="10"/>
        <w:numPr>
          <w:ilvl w:val="2"/>
          <w:numId w:val="1"/>
        </w:numPr>
        <w:tabs>
          <w:tab w:val="left" w:pos="900"/>
        </w:tabs>
        <w:spacing w:before="52" w:after="0" w:line="240" w:lineRule="auto"/>
        <w:ind w:left="900" w:right="0" w:hanging="360"/>
        <w:jc w:val="left"/>
        <w:rPr>
          <w:color w:val="auto"/>
          <w:sz w:val="22"/>
        </w:rPr>
      </w:pPr>
      <w:r>
        <w:rPr>
          <w:color w:val="auto"/>
          <w:sz w:val="22"/>
        </w:rPr>
        <w:t>Sex,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Pclass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and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Fare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should</w:t>
      </w:r>
      <w:r>
        <w:rPr>
          <w:color w:val="auto"/>
          <w:spacing w:val="-6"/>
          <w:sz w:val="22"/>
        </w:rPr>
        <w:t xml:space="preserve"> </w:t>
      </w:r>
      <w:r>
        <w:rPr>
          <w:color w:val="auto"/>
          <w:sz w:val="22"/>
        </w:rPr>
        <w:t>be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prioritized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as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leading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predictive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features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in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any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survival</w:t>
      </w:r>
      <w:r>
        <w:rPr>
          <w:color w:val="auto"/>
          <w:spacing w:val="-1"/>
          <w:sz w:val="22"/>
        </w:rPr>
        <w:t xml:space="preserve"> </w:t>
      </w:r>
      <w:r>
        <w:rPr>
          <w:color w:val="auto"/>
          <w:spacing w:val="-2"/>
          <w:sz w:val="22"/>
        </w:rPr>
        <w:t>model.</w:t>
      </w:r>
    </w:p>
    <w:p w14:paraId="637EACDD">
      <w:pPr>
        <w:pStyle w:val="10"/>
        <w:spacing w:after="0" w:line="240" w:lineRule="auto"/>
        <w:jc w:val="left"/>
        <w:rPr>
          <w:color w:val="auto"/>
          <w:sz w:val="22"/>
        </w:rPr>
        <w:sectPr>
          <w:pgSz w:w="12240" w:h="15840"/>
          <w:pgMar w:top="820" w:right="720" w:bottom="280" w:left="72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58DD5AE2">
      <w:pPr>
        <w:pStyle w:val="2"/>
        <w:numPr>
          <w:ilvl w:val="0"/>
          <w:numId w:val="1"/>
        </w:numPr>
        <w:tabs>
          <w:tab w:val="left" w:pos="497"/>
        </w:tabs>
        <w:spacing w:before="59" w:after="0" w:line="240" w:lineRule="auto"/>
        <w:ind w:left="497" w:right="0" w:hanging="317"/>
        <w:jc w:val="left"/>
        <w:rPr>
          <w:color w:val="auto"/>
        </w:rPr>
      </w:pPr>
      <w:r>
        <w:rPr>
          <w:color w:val="auto"/>
        </w:rPr>
        <w:t>Employee</w:t>
      </w:r>
      <w:r>
        <w:rPr>
          <w:color w:val="auto"/>
          <w:spacing w:val="-14"/>
        </w:rPr>
        <w:t xml:space="preserve"> </w:t>
      </w:r>
      <w:r>
        <w:rPr>
          <w:color w:val="auto"/>
        </w:rPr>
        <w:t>Attrition</w:t>
      </w:r>
      <w:r>
        <w:rPr>
          <w:color w:val="auto"/>
          <w:spacing w:val="-12"/>
        </w:rPr>
        <w:t xml:space="preserve"> </w:t>
      </w:r>
      <w:r>
        <w:rPr>
          <w:color w:val="auto"/>
          <w:spacing w:val="-2"/>
        </w:rPr>
        <w:t>Analysis</w:t>
      </w:r>
    </w:p>
    <w:p w14:paraId="40679F1A">
      <w:pPr>
        <w:spacing w:before="150"/>
        <w:ind w:left="180" w:right="140" w:firstLine="0"/>
        <w:jc w:val="left"/>
        <w:rPr>
          <w:rFonts w:ascii="Times New Roman"/>
          <w:color w:val="auto"/>
          <w:sz w:val="22"/>
        </w:rPr>
      </w:pPr>
      <w:r>
        <w:rPr>
          <w:rFonts w:ascii="Times New Roman"/>
          <w:color w:val="auto"/>
          <w:sz w:val="22"/>
        </w:rPr>
        <w:t>Dataset:</w:t>
      </w:r>
      <w:r>
        <w:rPr>
          <w:rFonts w:ascii="Times New Roman"/>
          <w:color w:val="auto"/>
          <w:spacing w:val="-2"/>
          <w:sz w:val="22"/>
        </w:rPr>
        <w:t xml:space="preserve"> </w:t>
      </w:r>
      <w:r>
        <w:rPr>
          <w:rFonts w:ascii="Times New Roman"/>
          <w:color w:val="auto"/>
          <w:sz w:val="22"/>
        </w:rPr>
        <w:t>IBM</w:t>
      </w:r>
      <w:r>
        <w:rPr>
          <w:rFonts w:ascii="Times New Roman"/>
          <w:color w:val="auto"/>
          <w:spacing w:val="-3"/>
          <w:sz w:val="22"/>
        </w:rPr>
        <w:t xml:space="preserve"> </w:t>
      </w:r>
      <w:r>
        <w:rPr>
          <w:rFonts w:ascii="Times New Roman"/>
          <w:color w:val="auto"/>
          <w:sz w:val="22"/>
        </w:rPr>
        <w:t>HR</w:t>
      </w:r>
      <w:r>
        <w:rPr>
          <w:rFonts w:ascii="Times New Roman"/>
          <w:color w:val="auto"/>
          <w:spacing w:val="-5"/>
          <w:sz w:val="22"/>
        </w:rPr>
        <w:t xml:space="preserve"> </w:t>
      </w:r>
      <w:r>
        <w:rPr>
          <w:rFonts w:ascii="Times New Roman"/>
          <w:color w:val="auto"/>
          <w:sz w:val="22"/>
        </w:rPr>
        <w:t>Employee</w:t>
      </w:r>
      <w:r>
        <w:rPr>
          <w:rFonts w:ascii="Times New Roman"/>
          <w:color w:val="auto"/>
          <w:spacing w:val="-3"/>
          <w:sz w:val="22"/>
        </w:rPr>
        <w:t xml:space="preserve"> </w:t>
      </w:r>
      <w:r>
        <w:rPr>
          <w:rFonts w:ascii="Times New Roman"/>
          <w:color w:val="auto"/>
          <w:sz w:val="22"/>
        </w:rPr>
        <w:t>Attrition</w:t>
      </w:r>
      <w:r>
        <w:rPr>
          <w:rFonts w:ascii="Times New Roman"/>
          <w:color w:val="auto"/>
          <w:spacing w:val="-3"/>
          <w:sz w:val="22"/>
        </w:rPr>
        <w:t xml:space="preserve"> </w:t>
      </w:r>
      <w:r>
        <w:rPr>
          <w:rFonts w:ascii="Times New Roman"/>
          <w:color w:val="auto"/>
          <w:sz w:val="22"/>
        </w:rPr>
        <w:t>Dataset.</w:t>
      </w:r>
      <w:r>
        <w:rPr>
          <w:rFonts w:ascii="Times New Roman"/>
          <w:color w:val="auto"/>
          <w:spacing w:val="-3"/>
          <w:sz w:val="22"/>
        </w:rPr>
        <w:t xml:space="preserve"> </w:t>
      </w:r>
      <w:r>
        <w:rPr>
          <w:rFonts w:ascii="Times New Roman"/>
          <w:color w:val="auto"/>
          <w:sz w:val="22"/>
        </w:rPr>
        <w:t>Investigate</w:t>
      </w:r>
      <w:r>
        <w:rPr>
          <w:rFonts w:ascii="Times New Roman"/>
          <w:color w:val="auto"/>
          <w:spacing w:val="-5"/>
          <w:sz w:val="22"/>
        </w:rPr>
        <w:t xml:space="preserve"> </w:t>
      </w:r>
      <w:r>
        <w:rPr>
          <w:rFonts w:ascii="Times New Roman"/>
          <w:color w:val="auto"/>
          <w:sz w:val="22"/>
        </w:rPr>
        <w:t>employee</w:t>
      </w:r>
      <w:r>
        <w:rPr>
          <w:rFonts w:ascii="Times New Roman"/>
          <w:color w:val="auto"/>
          <w:spacing w:val="-3"/>
          <w:sz w:val="22"/>
        </w:rPr>
        <w:t xml:space="preserve"> </w:t>
      </w:r>
      <w:r>
        <w:rPr>
          <w:rFonts w:ascii="Times New Roman"/>
          <w:color w:val="auto"/>
          <w:sz w:val="22"/>
        </w:rPr>
        <w:t>attrition</w:t>
      </w:r>
      <w:r>
        <w:rPr>
          <w:rFonts w:ascii="Times New Roman"/>
          <w:color w:val="auto"/>
          <w:spacing w:val="-3"/>
          <w:sz w:val="22"/>
        </w:rPr>
        <w:t xml:space="preserve"> </w:t>
      </w:r>
      <w:r>
        <w:rPr>
          <w:rFonts w:ascii="Times New Roman"/>
          <w:color w:val="auto"/>
          <w:sz w:val="22"/>
        </w:rPr>
        <w:t>patterns</w:t>
      </w:r>
      <w:r>
        <w:rPr>
          <w:rFonts w:ascii="Times New Roman"/>
          <w:color w:val="auto"/>
          <w:spacing w:val="-3"/>
          <w:sz w:val="22"/>
        </w:rPr>
        <w:t xml:space="preserve"> </w:t>
      </w:r>
      <w:r>
        <w:rPr>
          <w:rFonts w:ascii="Times New Roman"/>
          <w:color w:val="auto"/>
          <w:sz w:val="22"/>
        </w:rPr>
        <w:t>and</w:t>
      </w:r>
      <w:r>
        <w:rPr>
          <w:rFonts w:ascii="Times New Roman"/>
          <w:color w:val="auto"/>
          <w:spacing w:val="-3"/>
          <w:sz w:val="22"/>
        </w:rPr>
        <w:t xml:space="preserve"> </w:t>
      </w:r>
      <w:r>
        <w:rPr>
          <w:rFonts w:ascii="Times New Roman"/>
          <w:color w:val="auto"/>
          <w:sz w:val="22"/>
        </w:rPr>
        <w:t>identify</w:t>
      </w:r>
      <w:r>
        <w:rPr>
          <w:rFonts w:ascii="Times New Roman"/>
          <w:color w:val="auto"/>
          <w:spacing w:val="-3"/>
          <w:sz w:val="22"/>
        </w:rPr>
        <w:t xml:space="preserve"> </w:t>
      </w:r>
      <w:r>
        <w:rPr>
          <w:rFonts w:ascii="Times New Roman"/>
          <w:color w:val="auto"/>
          <w:sz w:val="22"/>
        </w:rPr>
        <w:t>major</w:t>
      </w:r>
      <w:r>
        <w:rPr>
          <w:rFonts w:ascii="Times New Roman"/>
          <w:color w:val="auto"/>
          <w:spacing w:val="-3"/>
          <w:sz w:val="22"/>
        </w:rPr>
        <w:t xml:space="preserve"> </w:t>
      </w:r>
      <w:r>
        <w:rPr>
          <w:rFonts w:ascii="Times New Roman"/>
          <w:color w:val="auto"/>
          <w:sz w:val="22"/>
        </w:rPr>
        <w:t xml:space="preserve">contributing </w:t>
      </w:r>
      <w:r>
        <w:rPr>
          <w:rFonts w:ascii="Times New Roman"/>
          <w:color w:val="auto"/>
          <w:spacing w:val="-2"/>
          <w:sz w:val="22"/>
        </w:rPr>
        <w:t>factors.</w:t>
      </w:r>
    </w:p>
    <w:p w14:paraId="3D670279">
      <w:pPr>
        <w:pStyle w:val="7"/>
        <w:spacing w:before="51"/>
        <w:rPr>
          <w:rFonts w:ascii="Times New Roman"/>
          <w:color w:val="auto"/>
          <w:sz w:val="22"/>
        </w:rPr>
      </w:pPr>
    </w:p>
    <w:p w14:paraId="21274BCC">
      <w:pPr>
        <w:pStyle w:val="3"/>
        <w:numPr>
          <w:ilvl w:val="1"/>
          <w:numId w:val="1"/>
        </w:numPr>
        <w:tabs>
          <w:tab w:val="left" w:pos="438"/>
        </w:tabs>
        <w:spacing w:before="0" w:after="0" w:line="240" w:lineRule="auto"/>
        <w:ind w:left="438" w:right="0" w:hanging="258"/>
        <w:jc w:val="left"/>
        <w:rPr>
          <w:color w:val="auto"/>
        </w:rPr>
      </w:pPr>
      <w:r>
        <w:rPr>
          <w:color w:val="auto"/>
        </w:rPr>
        <w:t>Dataset</w:t>
      </w:r>
      <w:r>
        <w:rPr>
          <w:color w:val="auto"/>
          <w:spacing w:val="-9"/>
        </w:rPr>
        <w:t xml:space="preserve"> </w:t>
      </w:r>
      <w:r>
        <w:rPr>
          <w:color w:val="auto"/>
          <w:spacing w:val="-2"/>
        </w:rPr>
        <w:t>Exploration</w:t>
      </w:r>
    </w:p>
    <w:p w14:paraId="41E5E640">
      <w:pPr>
        <w:pStyle w:val="7"/>
        <w:rPr>
          <w:rFonts w:ascii="Times New Roman"/>
          <w:color w:val="auto"/>
          <w:sz w:val="8"/>
        </w:rPr>
      </w:pPr>
      <w:r>
        <w:rPr>
          <w:rFonts w:ascii="Times New Roman"/>
          <w:color w:val="auto"/>
          <w:sz w:val="8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ragraph">
                  <wp:posOffset>76835</wp:posOffset>
                </wp:positionV>
                <wp:extent cx="6624955" cy="1096010"/>
                <wp:effectExtent l="0" t="0" r="0" b="0"/>
                <wp:wrapTopAndBottom/>
                <wp:docPr id="29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4955" cy="10960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6F8106B">
                            <w:pPr>
                              <w:pStyle w:val="7"/>
                              <w:spacing w:before="120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pandas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pd</w:t>
                            </w:r>
                          </w:p>
                          <w:p w14:paraId="1C3DD1E4">
                            <w:pPr>
                              <w:pStyle w:val="7"/>
                              <w:ind w:left="146" w:right="63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pd.read_csv("hr.csv")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print(df.shape)</w:t>
                            </w:r>
                          </w:p>
                          <w:p w14:paraId="6EB393A8">
                            <w:pPr>
                              <w:pStyle w:val="7"/>
                              <w:spacing w:before="1"/>
                              <w:ind w:left="146" w:right="2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cols =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['Age','Attrition','Department','JobRole','MonthlyIncome','YearsAtCompany','OverTime','JobSatisfaction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']</w:t>
                            </w:r>
                          </w:p>
                          <w:p w14:paraId="622A0216">
                            <w:pPr>
                              <w:pStyle w:val="7"/>
                              <w:spacing w:line="210" w:lineRule="exact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print(df[cols].head(10).to_string())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26" o:spt="202" type="#_x0000_t202" style="position:absolute;left:0pt;margin-left:45.2pt;margin-top:6.05pt;height:86.3pt;width:521.65pt;mso-position-horizontal-relative:page;mso-wrap-distance-bottom:0pt;mso-wrap-distance-top:0pt;z-index:-251645952;mso-width-relative:page;mso-height-relative:page;" fillcolor="#F1F1F1" filled="t" stroked="t" coordsize="21600,21600" o:gfxdata="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hE8yd2gAAAAoBAAAPAAAAAAAAAAEAIAAAACIAAABkcnMvZG93bnJldi54bWxQSwECFAAUAAAA&#10;CACHTuJAec2aEewBAAAOBAAADgAAAAAAAAABACAAAAApAQAAZHJzL2Uyb0RvYy54bWxQSwUGAAAA&#10;AAYABgBZAQAAhwUAAAAA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36F8106B">
                      <w:pPr>
                        <w:pStyle w:val="7"/>
                        <w:spacing w:before="120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pandas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pd</w:t>
                      </w:r>
                    </w:p>
                    <w:p w14:paraId="1C3DD1E4">
                      <w:pPr>
                        <w:pStyle w:val="7"/>
                        <w:ind w:left="146" w:right="63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pd.read_csv("hr.csv") </w:t>
                      </w:r>
                      <w:r>
                        <w:rPr>
                          <w:color w:val="000000"/>
                          <w:spacing w:val="-2"/>
                        </w:rPr>
                        <w:t>print(df.shape)</w:t>
                      </w:r>
                    </w:p>
                    <w:p w14:paraId="6EB393A8">
                      <w:pPr>
                        <w:pStyle w:val="7"/>
                        <w:spacing w:before="1"/>
                        <w:ind w:left="146" w:right="20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cols = 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['Age','Attrition','Department','JobRole','MonthlyIncome','YearsAtCompany','OverTime','JobSatisfaction </w:t>
                      </w:r>
                      <w:r>
                        <w:rPr>
                          <w:color w:val="000000"/>
                          <w:spacing w:val="-6"/>
                        </w:rPr>
                        <w:t>']</w:t>
                      </w:r>
                    </w:p>
                    <w:p w14:paraId="622A0216">
                      <w:pPr>
                        <w:pStyle w:val="7"/>
                        <w:spacing w:line="210" w:lineRule="exact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print(df[cols].head(10).to_string())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A37E0CC">
      <w:pPr>
        <w:pStyle w:val="4"/>
        <w:rPr>
          <w:color w:val="auto"/>
        </w:rPr>
      </w:pPr>
      <w:r>
        <w:rPr>
          <w:color w:val="auto"/>
          <w:spacing w:val="-2"/>
        </w:rPr>
        <w:t>Output</w:t>
      </w:r>
    </w:p>
    <w:p w14:paraId="0BBD09BF">
      <w:pPr>
        <w:pStyle w:val="7"/>
        <w:spacing w:before="4"/>
        <w:rPr>
          <w:rFonts w:ascii="Times New Roman"/>
          <w:b/>
          <w:color w:val="auto"/>
          <w:sz w:val="7"/>
        </w:rPr>
      </w:pPr>
    </w:p>
    <w:tbl>
      <w:tblPr>
        <w:tblStyle w:val="6"/>
        <w:tblW w:w="0" w:type="auto"/>
        <w:tblInd w:w="19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8"/>
        <w:gridCol w:w="577"/>
        <w:gridCol w:w="619"/>
        <w:gridCol w:w="1980"/>
        <w:gridCol w:w="2599"/>
        <w:gridCol w:w="1362"/>
        <w:gridCol w:w="990"/>
        <w:gridCol w:w="876"/>
      </w:tblGrid>
      <w:tr w14:paraId="5F679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9361" w:type="dxa"/>
            <w:gridSpan w:val="8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0A2445"/>
          </w:tcPr>
          <w:p w14:paraId="651C995F">
            <w:pPr>
              <w:pStyle w:val="11"/>
              <w:tabs>
                <w:tab w:val="left" w:pos="2628"/>
                <w:tab w:val="left" w:pos="5102"/>
              </w:tabs>
              <w:spacing w:before="113" w:line="176" w:lineRule="exact"/>
              <w:ind w:left="150" w:right="370" w:firstLine="247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Age Attrition</w:t>
            </w:r>
            <w:r>
              <w:rPr>
                <w:color w:val="auto"/>
                <w:sz w:val="15"/>
              </w:rPr>
              <w:tab/>
            </w:r>
            <w:r>
              <w:rPr>
                <w:color w:val="auto"/>
                <w:spacing w:val="-2"/>
                <w:sz w:val="15"/>
              </w:rPr>
              <w:t>Department</w:t>
            </w:r>
            <w:r>
              <w:rPr>
                <w:color w:val="auto"/>
                <w:sz w:val="15"/>
              </w:rPr>
              <w:tab/>
            </w:r>
            <w:r>
              <w:rPr>
                <w:color w:val="auto"/>
                <w:sz w:val="15"/>
              </w:rPr>
              <w:t>JobRole</w:t>
            </w:r>
            <w:r>
              <w:rPr>
                <w:color w:val="auto"/>
                <w:spacing w:val="40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MonthlyIncome</w:t>
            </w:r>
            <w:r>
              <w:rPr>
                <w:color w:val="auto"/>
                <w:spacing w:val="40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YearsAtCompany</w:t>
            </w:r>
            <w:r>
              <w:rPr>
                <w:color w:val="auto"/>
                <w:spacing w:val="-8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 xml:space="preserve">OverTime </w:t>
            </w:r>
            <w:r>
              <w:rPr>
                <w:color w:val="auto"/>
                <w:spacing w:val="-2"/>
                <w:sz w:val="15"/>
              </w:rPr>
              <w:t>JobSatisfaction</w:t>
            </w:r>
          </w:p>
        </w:tc>
      </w:tr>
      <w:tr w14:paraId="71824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358" w:type="dxa"/>
            <w:tcBorders>
              <w:left w:val="single" w:color="000000" w:sz="4" w:space="0"/>
            </w:tcBorders>
            <w:shd w:val="clear" w:color="auto" w:fill="0A2445"/>
          </w:tcPr>
          <w:p w14:paraId="41AC1387">
            <w:pPr>
              <w:pStyle w:val="11"/>
              <w:spacing w:line="155" w:lineRule="exact"/>
              <w:ind w:left="32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0</w:t>
            </w:r>
          </w:p>
        </w:tc>
        <w:tc>
          <w:tcPr>
            <w:tcW w:w="577" w:type="dxa"/>
            <w:shd w:val="clear" w:color="auto" w:fill="0A2445"/>
          </w:tcPr>
          <w:p w14:paraId="5733732A">
            <w:pPr>
              <w:pStyle w:val="11"/>
              <w:spacing w:line="155" w:lineRule="exact"/>
              <w:ind w:left="129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41</w:t>
            </w:r>
          </w:p>
        </w:tc>
        <w:tc>
          <w:tcPr>
            <w:tcW w:w="619" w:type="dxa"/>
            <w:shd w:val="clear" w:color="auto" w:fill="0A2445"/>
          </w:tcPr>
          <w:p w14:paraId="0B1C3E0D">
            <w:pPr>
              <w:pStyle w:val="11"/>
              <w:spacing w:line="155" w:lineRule="exact"/>
              <w:ind w:right="74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Yes</w:t>
            </w:r>
          </w:p>
        </w:tc>
        <w:tc>
          <w:tcPr>
            <w:tcW w:w="1980" w:type="dxa"/>
            <w:shd w:val="clear" w:color="auto" w:fill="0A2445"/>
          </w:tcPr>
          <w:p w14:paraId="7F5ACED8">
            <w:pPr>
              <w:pStyle w:val="11"/>
              <w:spacing w:line="155" w:lineRule="exact"/>
              <w:ind w:right="74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Sales</w:t>
            </w:r>
          </w:p>
        </w:tc>
        <w:tc>
          <w:tcPr>
            <w:tcW w:w="2599" w:type="dxa"/>
            <w:shd w:val="clear" w:color="auto" w:fill="0A2445"/>
          </w:tcPr>
          <w:p w14:paraId="7DE98565">
            <w:pPr>
              <w:pStyle w:val="11"/>
              <w:spacing w:line="155" w:lineRule="exact"/>
              <w:ind w:right="446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Sales</w:t>
            </w:r>
            <w:r>
              <w:rPr>
                <w:color w:val="auto"/>
                <w:spacing w:val="-7"/>
                <w:sz w:val="15"/>
              </w:rPr>
              <w:t xml:space="preserve"> </w:t>
            </w:r>
            <w:r>
              <w:rPr>
                <w:color w:val="auto"/>
                <w:spacing w:val="-2"/>
                <w:sz w:val="15"/>
              </w:rPr>
              <w:t>Executive</w:t>
            </w:r>
          </w:p>
        </w:tc>
        <w:tc>
          <w:tcPr>
            <w:tcW w:w="1362" w:type="dxa"/>
            <w:shd w:val="clear" w:color="auto" w:fill="0A2445"/>
          </w:tcPr>
          <w:p w14:paraId="1C711584">
            <w:pPr>
              <w:pStyle w:val="11"/>
              <w:spacing w:line="155" w:lineRule="exact"/>
              <w:ind w:right="110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5993</w:t>
            </w:r>
          </w:p>
        </w:tc>
        <w:tc>
          <w:tcPr>
            <w:tcW w:w="990" w:type="dxa"/>
            <w:shd w:val="clear" w:color="auto" w:fill="0A2445"/>
          </w:tcPr>
          <w:p w14:paraId="59E8E592">
            <w:pPr>
              <w:pStyle w:val="11"/>
              <w:spacing w:line="155" w:lineRule="exact"/>
              <w:ind w:right="240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6</w:t>
            </w:r>
          </w:p>
        </w:tc>
        <w:tc>
          <w:tcPr>
            <w:tcW w:w="876" w:type="dxa"/>
            <w:tcBorders>
              <w:right w:val="single" w:color="000000" w:sz="4" w:space="0"/>
            </w:tcBorders>
            <w:shd w:val="clear" w:color="auto" w:fill="0A2445"/>
          </w:tcPr>
          <w:p w14:paraId="0052A64A">
            <w:pPr>
              <w:pStyle w:val="11"/>
              <w:spacing w:line="155" w:lineRule="exact"/>
              <w:ind w:right="116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Yes</w:t>
            </w:r>
          </w:p>
        </w:tc>
      </w:tr>
      <w:tr w14:paraId="31BA8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358" w:type="dxa"/>
            <w:tcBorders>
              <w:left w:val="single" w:color="000000" w:sz="4" w:space="0"/>
            </w:tcBorders>
            <w:shd w:val="clear" w:color="auto" w:fill="0A2445"/>
          </w:tcPr>
          <w:p w14:paraId="6CDC968A">
            <w:pPr>
              <w:pStyle w:val="11"/>
              <w:spacing w:line="155" w:lineRule="exact"/>
              <w:ind w:left="32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4</w:t>
            </w:r>
          </w:p>
        </w:tc>
        <w:tc>
          <w:tcPr>
            <w:tcW w:w="577" w:type="dxa"/>
            <w:shd w:val="clear" w:color="auto" w:fill="0A2445"/>
          </w:tcPr>
          <w:p w14:paraId="686F2125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619" w:type="dxa"/>
            <w:shd w:val="clear" w:color="auto" w:fill="0A2445"/>
          </w:tcPr>
          <w:p w14:paraId="384CC19E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980" w:type="dxa"/>
            <w:shd w:val="clear" w:color="auto" w:fill="0A2445"/>
          </w:tcPr>
          <w:p w14:paraId="1DF68A6E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2599" w:type="dxa"/>
            <w:shd w:val="clear" w:color="auto" w:fill="0A2445"/>
          </w:tcPr>
          <w:p w14:paraId="7973C3B3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362" w:type="dxa"/>
            <w:shd w:val="clear" w:color="auto" w:fill="0A2445"/>
          </w:tcPr>
          <w:p w14:paraId="07662178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990" w:type="dxa"/>
            <w:shd w:val="clear" w:color="auto" w:fill="0A2445"/>
          </w:tcPr>
          <w:p w14:paraId="0713313D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876" w:type="dxa"/>
            <w:tcBorders>
              <w:right w:val="single" w:color="000000" w:sz="4" w:space="0"/>
            </w:tcBorders>
            <w:shd w:val="clear" w:color="auto" w:fill="0A2445"/>
          </w:tcPr>
          <w:p w14:paraId="713F9EB0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  <w:tr w14:paraId="27E5B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358" w:type="dxa"/>
            <w:tcBorders>
              <w:left w:val="single" w:color="000000" w:sz="4" w:space="0"/>
            </w:tcBorders>
            <w:shd w:val="clear" w:color="auto" w:fill="0A2445"/>
          </w:tcPr>
          <w:p w14:paraId="17F69E08">
            <w:pPr>
              <w:pStyle w:val="11"/>
              <w:spacing w:line="155" w:lineRule="exact"/>
              <w:ind w:left="32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1</w:t>
            </w:r>
          </w:p>
        </w:tc>
        <w:tc>
          <w:tcPr>
            <w:tcW w:w="577" w:type="dxa"/>
            <w:shd w:val="clear" w:color="auto" w:fill="0A2445"/>
          </w:tcPr>
          <w:p w14:paraId="3504217E">
            <w:pPr>
              <w:pStyle w:val="11"/>
              <w:spacing w:line="155" w:lineRule="exact"/>
              <w:ind w:left="129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49</w:t>
            </w:r>
          </w:p>
        </w:tc>
        <w:tc>
          <w:tcPr>
            <w:tcW w:w="619" w:type="dxa"/>
            <w:shd w:val="clear" w:color="auto" w:fill="0A2445"/>
          </w:tcPr>
          <w:p w14:paraId="6CA24924">
            <w:pPr>
              <w:pStyle w:val="11"/>
              <w:spacing w:line="155" w:lineRule="exact"/>
              <w:ind w:right="74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No</w:t>
            </w:r>
          </w:p>
        </w:tc>
        <w:tc>
          <w:tcPr>
            <w:tcW w:w="1980" w:type="dxa"/>
            <w:shd w:val="clear" w:color="auto" w:fill="0A2445"/>
          </w:tcPr>
          <w:p w14:paraId="2423E561">
            <w:pPr>
              <w:pStyle w:val="11"/>
              <w:spacing w:line="155" w:lineRule="exact"/>
              <w:ind w:right="74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Research</w:t>
            </w:r>
            <w:r>
              <w:rPr>
                <w:color w:val="auto"/>
                <w:spacing w:val="-7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&amp;</w:t>
            </w:r>
            <w:r>
              <w:rPr>
                <w:color w:val="auto"/>
                <w:spacing w:val="-5"/>
                <w:sz w:val="15"/>
              </w:rPr>
              <w:t xml:space="preserve"> </w:t>
            </w:r>
            <w:r>
              <w:rPr>
                <w:color w:val="auto"/>
                <w:spacing w:val="-2"/>
                <w:sz w:val="15"/>
              </w:rPr>
              <w:t>Development</w:t>
            </w:r>
          </w:p>
        </w:tc>
        <w:tc>
          <w:tcPr>
            <w:tcW w:w="2599" w:type="dxa"/>
            <w:shd w:val="clear" w:color="auto" w:fill="0A2445"/>
          </w:tcPr>
          <w:p w14:paraId="6550B994">
            <w:pPr>
              <w:pStyle w:val="11"/>
              <w:spacing w:line="155" w:lineRule="exact"/>
              <w:ind w:right="446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Research</w:t>
            </w:r>
            <w:r>
              <w:rPr>
                <w:color w:val="auto"/>
                <w:spacing w:val="-11"/>
                <w:sz w:val="15"/>
              </w:rPr>
              <w:t xml:space="preserve"> </w:t>
            </w:r>
            <w:r>
              <w:rPr>
                <w:color w:val="auto"/>
                <w:spacing w:val="-2"/>
                <w:sz w:val="15"/>
              </w:rPr>
              <w:t>Scientist</w:t>
            </w:r>
          </w:p>
        </w:tc>
        <w:tc>
          <w:tcPr>
            <w:tcW w:w="1362" w:type="dxa"/>
            <w:shd w:val="clear" w:color="auto" w:fill="0A2445"/>
          </w:tcPr>
          <w:p w14:paraId="5A62B8B5">
            <w:pPr>
              <w:pStyle w:val="11"/>
              <w:spacing w:line="155" w:lineRule="exact"/>
              <w:ind w:right="110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5130</w:t>
            </w:r>
          </w:p>
        </w:tc>
        <w:tc>
          <w:tcPr>
            <w:tcW w:w="990" w:type="dxa"/>
            <w:shd w:val="clear" w:color="auto" w:fill="0A2445"/>
          </w:tcPr>
          <w:p w14:paraId="00615680">
            <w:pPr>
              <w:pStyle w:val="11"/>
              <w:spacing w:line="155" w:lineRule="exact"/>
              <w:ind w:right="240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10</w:t>
            </w:r>
          </w:p>
        </w:tc>
        <w:tc>
          <w:tcPr>
            <w:tcW w:w="876" w:type="dxa"/>
            <w:tcBorders>
              <w:right w:val="single" w:color="000000" w:sz="4" w:space="0"/>
            </w:tcBorders>
            <w:shd w:val="clear" w:color="auto" w:fill="0A2445"/>
          </w:tcPr>
          <w:p w14:paraId="0C66AD90">
            <w:pPr>
              <w:pStyle w:val="11"/>
              <w:spacing w:line="155" w:lineRule="exact"/>
              <w:ind w:left="82" w:right="116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No</w:t>
            </w:r>
          </w:p>
        </w:tc>
      </w:tr>
      <w:tr w14:paraId="6DE0E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358" w:type="dxa"/>
            <w:tcBorders>
              <w:left w:val="single" w:color="000000" w:sz="4" w:space="0"/>
            </w:tcBorders>
            <w:shd w:val="clear" w:color="auto" w:fill="0A2445"/>
          </w:tcPr>
          <w:p w14:paraId="30409C31">
            <w:pPr>
              <w:pStyle w:val="11"/>
              <w:spacing w:line="156" w:lineRule="exact"/>
              <w:ind w:left="32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2</w:t>
            </w:r>
          </w:p>
        </w:tc>
        <w:tc>
          <w:tcPr>
            <w:tcW w:w="577" w:type="dxa"/>
            <w:shd w:val="clear" w:color="auto" w:fill="0A2445"/>
          </w:tcPr>
          <w:p w14:paraId="4839AE4E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619" w:type="dxa"/>
            <w:shd w:val="clear" w:color="auto" w:fill="0A2445"/>
          </w:tcPr>
          <w:p w14:paraId="6D354E9E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980" w:type="dxa"/>
            <w:shd w:val="clear" w:color="auto" w:fill="0A2445"/>
          </w:tcPr>
          <w:p w14:paraId="18FAE7C2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2599" w:type="dxa"/>
            <w:shd w:val="clear" w:color="auto" w:fill="0A2445"/>
          </w:tcPr>
          <w:p w14:paraId="580CC6CE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362" w:type="dxa"/>
            <w:shd w:val="clear" w:color="auto" w:fill="0A2445"/>
          </w:tcPr>
          <w:p w14:paraId="5160C024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990" w:type="dxa"/>
            <w:shd w:val="clear" w:color="auto" w:fill="0A2445"/>
          </w:tcPr>
          <w:p w14:paraId="2F93305D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876" w:type="dxa"/>
            <w:tcBorders>
              <w:right w:val="single" w:color="000000" w:sz="4" w:space="0"/>
            </w:tcBorders>
            <w:shd w:val="clear" w:color="auto" w:fill="0A2445"/>
          </w:tcPr>
          <w:p w14:paraId="6366FE36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  <w:tr w14:paraId="0A385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358" w:type="dxa"/>
            <w:tcBorders>
              <w:left w:val="single" w:color="000000" w:sz="4" w:space="0"/>
            </w:tcBorders>
            <w:shd w:val="clear" w:color="auto" w:fill="0A2445"/>
          </w:tcPr>
          <w:p w14:paraId="594DF3F0">
            <w:pPr>
              <w:pStyle w:val="11"/>
              <w:spacing w:line="156" w:lineRule="exact"/>
              <w:ind w:left="32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2</w:t>
            </w:r>
          </w:p>
        </w:tc>
        <w:tc>
          <w:tcPr>
            <w:tcW w:w="577" w:type="dxa"/>
            <w:shd w:val="clear" w:color="auto" w:fill="0A2445"/>
          </w:tcPr>
          <w:p w14:paraId="6AEB9FE4">
            <w:pPr>
              <w:pStyle w:val="11"/>
              <w:spacing w:line="156" w:lineRule="exact"/>
              <w:ind w:left="129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37</w:t>
            </w:r>
          </w:p>
        </w:tc>
        <w:tc>
          <w:tcPr>
            <w:tcW w:w="619" w:type="dxa"/>
            <w:shd w:val="clear" w:color="auto" w:fill="0A2445"/>
          </w:tcPr>
          <w:p w14:paraId="2550E13E">
            <w:pPr>
              <w:pStyle w:val="11"/>
              <w:spacing w:line="156" w:lineRule="exact"/>
              <w:ind w:right="74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Yes</w:t>
            </w:r>
          </w:p>
        </w:tc>
        <w:tc>
          <w:tcPr>
            <w:tcW w:w="1980" w:type="dxa"/>
            <w:shd w:val="clear" w:color="auto" w:fill="0A2445"/>
          </w:tcPr>
          <w:p w14:paraId="34C80DDB">
            <w:pPr>
              <w:pStyle w:val="11"/>
              <w:spacing w:line="156" w:lineRule="exact"/>
              <w:ind w:right="74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Research</w:t>
            </w:r>
            <w:r>
              <w:rPr>
                <w:color w:val="auto"/>
                <w:spacing w:val="-7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&amp;</w:t>
            </w:r>
            <w:r>
              <w:rPr>
                <w:color w:val="auto"/>
                <w:spacing w:val="-5"/>
                <w:sz w:val="15"/>
              </w:rPr>
              <w:t xml:space="preserve"> </w:t>
            </w:r>
            <w:r>
              <w:rPr>
                <w:color w:val="auto"/>
                <w:spacing w:val="-2"/>
                <w:sz w:val="15"/>
              </w:rPr>
              <w:t>Development</w:t>
            </w:r>
          </w:p>
        </w:tc>
        <w:tc>
          <w:tcPr>
            <w:tcW w:w="2599" w:type="dxa"/>
            <w:shd w:val="clear" w:color="auto" w:fill="0A2445"/>
          </w:tcPr>
          <w:p w14:paraId="6BDF7979">
            <w:pPr>
              <w:pStyle w:val="11"/>
              <w:spacing w:line="156" w:lineRule="exact"/>
              <w:ind w:right="446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Laboratory</w:t>
            </w:r>
            <w:r>
              <w:rPr>
                <w:color w:val="auto"/>
                <w:spacing w:val="-13"/>
                <w:sz w:val="15"/>
              </w:rPr>
              <w:t xml:space="preserve"> </w:t>
            </w:r>
            <w:r>
              <w:rPr>
                <w:color w:val="auto"/>
                <w:spacing w:val="-2"/>
                <w:sz w:val="15"/>
              </w:rPr>
              <w:t>Technician</w:t>
            </w:r>
          </w:p>
        </w:tc>
        <w:tc>
          <w:tcPr>
            <w:tcW w:w="1362" w:type="dxa"/>
            <w:shd w:val="clear" w:color="auto" w:fill="0A2445"/>
          </w:tcPr>
          <w:p w14:paraId="4B03537B">
            <w:pPr>
              <w:pStyle w:val="11"/>
              <w:spacing w:line="156" w:lineRule="exact"/>
              <w:ind w:right="110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2090</w:t>
            </w:r>
          </w:p>
        </w:tc>
        <w:tc>
          <w:tcPr>
            <w:tcW w:w="990" w:type="dxa"/>
            <w:shd w:val="clear" w:color="auto" w:fill="0A2445"/>
          </w:tcPr>
          <w:p w14:paraId="33E3F01B">
            <w:pPr>
              <w:pStyle w:val="11"/>
              <w:spacing w:line="156" w:lineRule="exact"/>
              <w:ind w:right="240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0</w:t>
            </w:r>
          </w:p>
        </w:tc>
        <w:tc>
          <w:tcPr>
            <w:tcW w:w="876" w:type="dxa"/>
            <w:tcBorders>
              <w:right w:val="single" w:color="000000" w:sz="4" w:space="0"/>
            </w:tcBorders>
            <w:shd w:val="clear" w:color="auto" w:fill="0A2445"/>
          </w:tcPr>
          <w:p w14:paraId="413B414E">
            <w:pPr>
              <w:pStyle w:val="11"/>
              <w:spacing w:line="156" w:lineRule="exact"/>
              <w:ind w:right="116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Yes</w:t>
            </w:r>
          </w:p>
        </w:tc>
      </w:tr>
      <w:tr w14:paraId="1F630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358" w:type="dxa"/>
            <w:tcBorders>
              <w:left w:val="single" w:color="000000" w:sz="4" w:space="0"/>
            </w:tcBorders>
            <w:shd w:val="clear" w:color="auto" w:fill="0A2445"/>
          </w:tcPr>
          <w:p w14:paraId="4226F9D6">
            <w:pPr>
              <w:pStyle w:val="11"/>
              <w:spacing w:line="155" w:lineRule="exact"/>
              <w:ind w:left="32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3</w:t>
            </w:r>
          </w:p>
        </w:tc>
        <w:tc>
          <w:tcPr>
            <w:tcW w:w="577" w:type="dxa"/>
            <w:shd w:val="clear" w:color="auto" w:fill="0A2445"/>
          </w:tcPr>
          <w:p w14:paraId="749245F8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619" w:type="dxa"/>
            <w:shd w:val="clear" w:color="auto" w:fill="0A2445"/>
          </w:tcPr>
          <w:p w14:paraId="5038AD59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980" w:type="dxa"/>
            <w:shd w:val="clear" w:color="auto" w:fill="0A2445"/>
          </w:tcPr>
          <w:p w14:paraId="109A0450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2599" w:type="dxa"/>
            <w:shd w:val="clear" w:color="auto" w:fill="0A2445"/>
          </w:tcPr>
          <w:p w14:paraId="2C901A4E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362" w:type="dxa"/>
            <w:shd w:val="clear" w:color="auto" w:fill="0A2445"/>
          </w:tcPr>
          <w:p w14:paraId="3A0CDD2F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990" w:type="dxa"/>
            <w:shd w:val="clear" w:color="auto" w:fill="0A2445"/>
          </w:tcPr>
          <w:p w14:paraId="3C2EB4F6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876" w:type="dxa"/>
            <w:tcBorders>
              <w:right w:val="single" w:color="000000" w:sz="4" w:space="0"/>
            </w:tcBorders>
            <w:shd w:val="clear" w:color="auto" w:fill="0A2445"/>
          </w:tcPr>
          <w:p w14:paraId="356D8929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  <w:tr w14:paraId="39A38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358" w:type="dxa"/>
            <w:tcBorders>
              <w:left w:val="single" w:color="000000" w:sz="4" w:space="0"/>
            </w:tcBorders>
            <w:shd w:val="clear" w:color="auto" w:fill="0A2445"/>
          </w:tcPr>
          <w:p w14:paraId="37C372F5">
            <w:pPr>
              <w:pStyle w:val="11"/>
              <w:spacing w:line="155" w:lineRule="exact"/>
              <w:ind w:left="32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3</w:t>
            </w:r>
          </w:p>
        </w:tc>
        <w:tc>
          <w:tcPr>
            <w:tcW w:w="577" w:type="dxa"/>
            <w:shd w:val="clear" w:color="auto" w:fill="0A2445"/>
          </w:tcPr>
          <w:p w14:paraId="549D766F">
            <w:pPr>
              <w:pStyle w:val="11"/>
              <w:spacing w:line="155" w:lineRule="exact"/>
              <w:ind w:left="129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33</w:t>
            </w:r>
          </w:p>
        </w:tc>
        <w:tc>
          <w:tcPr>
            <w:tcW w:w="619" w:type="dxa"/>
            <w:shd w:val="clear" w:color="auto" w:fill="0A2445"/>
          </w:tcPr>
          <w:p w14:paraId="07AB48C9">
            <w:pPr>
              <w:pStyle w:val="11"/>
              <w:spacing w:line="155" w:lineRule="exact"/>
              <w:ind w:right="74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No</w:t>
            </w:r>
          </w:p>
        </w:tc>
        <w:tc>
          <w:tcPr>
            <w:tcW w:w="1980" w:type="dxa"/>
            <w:shd w:val="clear" w:color="auto" w:fill="0A2445"/>
          </w:tcPr>
          <w:p w14:paraId="60804E2E">
            <w:pPr>
              <w:pStyle w:val="11"/>
              <w:spacing w:line="155" w:lineRule="exact"/>
              <w:ind w:right="74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Research</w:t>
            </w:r>
            <w:r>
              <w:rPr>
                <w:color w:val="auto"/>
                <w:spacing w:val="-7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&amp;</w:t>
            </w:r>
            <w:r>
              <w:rPr>
                <w:color w:val="auto"/>
                <w:spacing w:val="-5"/>
                <w:sz w:val="15"/>
              </w:rPr>
              <w:t xml:space="preserve"> </w:t>
            </w:r>
            <w:r>
              <w:rPr>
                <w:color w:val="auto"/>
                <w:spacing w:val="-2"/>
                <w:sz w:val="15"/>
              </w:rPr>
              <w:t>Development</w:t>
            </w:r>
          </w:p>
        </w:tc>
        <w:tc>
          <w:tcPr>
            <w:tcW w:w="2599" w:type="dxa"/>
            <w:shd w:val="clear" w:color="auto" w:fill="0A2445"/>
          </w:tcPr>
          <w:p w14:paraId="7167A529">
            <w:pPr>
              <w:pStyle w:val="11"/>
              <w:spacing w:line="155" w:lineRule="exact"/>
              <w:ind w:right="446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Research</w:t>
            </w:r>
            <w:r>
              <w:rPr>
                <w:color w:val="auto"/>
                <w:spacing w:val="-11"/>
                <w:sz w:val="15"/>
              </w:rPr>
              <w:t xml:space="preserve"> </w:t>
            </w:r>
            <w:r>
              <w:rPr>
                <w:color w:val="auto"/>
                <w:spacing w:val="-2"/>
                <w:sz w:val="15"/>
              </w:rPr>
              <w:t>Scientist</w:t>
            </w:r>
          </w:p>
        </w:tc>
        <w:tc>
          <w:tcPr>
            <w:tcW w:w="1362" w:type="dxa"/>
            <w:shd w:val="clear" w:color="auto" w:fill="0A2445"/>
          </w:tcPr>
          <w:p w14:paraId="0BEA14FD">
            <w:pPr>
              <w:pStyle w:val="11"/>
              <w:spacing w:line="155" w:lineRule="exact"/>
              <w:ind w:right="110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2909</w:t>
            </w:r>
          </w:p>
        </w:tc>
        <w:tc>
          <w:tcPr>
            <w:tcW w:w="990" w:type="dxa"/>
            <w:shd w:val="clear" w:color="auto" w:fill="0A2445"/>
          </w:tcPr>
          <w:p w14:paraId="27412D58">
            <w:pPr>
              <w:pStyle w:val="11"/>
              <w:spacing w:line="155" w:lineRule="exact"/>
              <w:ind w:right="240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8</w:t>
            </w:r>
          </w:p>
        </w:tc>
        <w:tc>
          <w:tcPr>
            <w:tcW w:w="876" w:type="dxa"/>
            <w:tcBorders>
              <w:right w:val="single" w:color="000000" w:sz="4" w:space="0"/>
            </w:tcBorders>
            <w:shd w:val="clear" w:color="auto" w:fill="0A2445"/>
          </w:tcPr>
          <w:p w14:paraId="2AA08CAC">
            <w:pPr>
              <w:pStyle w:val="11"/>
              <w:spacing w:line="155" w:lineRule="exact"/>
              <w:ind w:right="116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Yes</w:t>
            </w:r>
          </w:p>
        </w:tc>
      </w:tr>
      <w:tr w14:paraId="0A9F8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358" w:type="dxa"/>
            <w:tcBorders>
              <w:left w:val="single" w:color="000000" w:sz="4" w:space="0"/>
            </w:tcBorders>
            <w:shd w:val="clear" w:color="auto" w:fill="0A2445"/>
          </w:tcPr>
          <w:p w14:paraId="7C575C33">
            <w:pPr>
              <w:pStyle w:val="11"/>
              <w:spacing w:line="155" w:lineRule="exact"/>
              <w:ind w:left="32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3</w:t>
            </w:r>
          </w:p>
        </w:tc>
        <w:tc>
          <w:tcPr>
            <w:tcW w:w="577" w:type="dxa"/>
            <w:shd w:val="clear" w:color="auto" w:fill="0A2445"/>
          </w:tcPr>
          <w:p w14:paraId="6767842E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619" w:type="dxa"/>
            <w:shd w:val="clear" w:color="auto" w:fill="0A2445"/>
          </w:tcPr>
          <w:p w14:paraId="06F30E2B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980" w:type="dxa"/>
            <w:shd w:val="clear" w:color="auto" w:fill="0A2445"/>
          </w:tcPr>
          <w:p w14:paraId="4707512A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2599" w:type="dxa"/>
            <w:shd w:val="clear" w:color="auto" w:fill="0A2445"/>
          </w:tcPr>
          <w:p w14:paraId="3A06CBEF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362" w:type="dxa"/>
            <w:shd w:val="clear" w:color="auto" w:fill="0A2445"/>
          </w:tcPr>
          <w:p w14:paraId="59B25B29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990" w:type="dxa"/>
            <w:shd w:val="clear" w:color="auto" w:fill="0A2445"/>
          </w:tcPr>
          <w:p w14:paraId="40292D02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876" w:type="dxa"/>
            <w:tcBorders>
              <w:right w:val="single" w:color="000000" w:sz="4" w:space="0"/>
            </w:tcBorders>
            <w:shd w:val="clear" w:color="auto" w:fill="0A2445"/>
          </w:tcPr>
          <w:p w14:paraId="7882F8C2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  <w:tr w14:paraId="5B381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358" w:type="dxa"/>
            <w:tcBorders>
              <w:left w:val="single" w:color="000000" w:sz="4" w:space="0"/>
            </w:tcBorders>
            <w:shd w:val="clear" w:color="auto" w:fill="0A2445"/>
          </w:tcPr>
          <w:p w14:paraId="0D6CA49B">
            <w:pPr>
              <w:pStyle w:val="11"/>
              <w:spacing w:line="155" w:lineRule="exact"/>
              <w:ind w:left="32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4</w:t>
            </w:r>
          </w:p>
        </w:tc>
        <w:tc>
          <w:tcPr>
            <w:tcW w:w="577" w:type="dxa"/>
            <w:shd w:val="clear" w:color="auto" w:fill="0A2445"/>
          </w:tcPr>
          <w:p w14:paraId="6B7CA9A1">
            <w:pPr>
              <w:pStyle w:val="11"/>
              <w:spacing w:line="155" w:lineRule="exact"/>
              <w:ind w:left="129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27</w:t>
            </w:r>
          </w:p>
        </w:tc>
        <w:tc>
          <w:tcPr>
            <w:tcW w:w="619" w:type="dxa"/>
            <w:shd w:val="clear" w:color="auto" w:fill="0A2445"/>
          </w:tcPr>
          <w:p w14:paraId="6F49AC54">
            <w:pPr>
              <w:pStyle w:val="11"/>
              <w:spacing w:line="155" w:lineRule="exact"/>
              <w:ind w:right="74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No</w:t>
            </w:r>
          </w:p>
        </w:tc>
        <w:tc>
          <w:tcPr>
            <w:tcW w:w="1980" w:type="dxa"/>
            <w:shd w:val="clear" w:color="auto" w:fill="0A2445"/>
          </w:tcPr>
          <w:p w14:paraId="03294705">
            <w:pPr>
              <w:pStyle w:val="11"/>
              <w:spacing w:line="155" w:lineRule="exact"/>
              <w:ind w:right="74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Research</w:t>
            </w:r>
            <w:r>
              <w:rPr>
                <w:color w:val="auto"/>
                <w:spacing w:val="-7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&amp;</w:t>
            </w:r>
            <w:r>
              <w:rPr>
                <w:color w:val="auto"/>
                <w:spacing w:val="-5"/>
                <w:sz w:val="15"/>
              </w:rPr>
              <w:t xml:space="preserve"> </w:t>
            </w:r>
            <w:r>
              <w:rPr>
                <w:color w:val="auto"/>
                <w:spacing w:val="-2"/>
                <w:sz w:val="15"/>
              </w:rPr>
              <w:t>Development</w:t>
            </w:r>
          </w:p>
        </w:tc>
        <w:tc>
          <w:tcPr>
            <w:tcW w:w="2599" w:type="dxa"/>
            <w:shd w:val="clear" w:color="auto" w:fill="0A2445"/>
          </w:tcPr>
          <w:p w14:paraId="782BFDAA">
            <w:pPr>
              <w:pStyle w:val="11"/>
              <w:spacing w:line="155" w:lineRule="exact"/>
              <w:ind w:right="446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Laboratory</w:t>
            </w:r>
            <w:r>
              <w:rPr>
                <w:color w:val="auto"/>
                <w:spacing w:val="-13"/>
                <w:sz w:val="15"/>
              </w:rPr>
              <w:t xml:space="preserve"> </w:t>
            </w:r>
            <w:r>
              <w:rPr>
                <w:color w:val="auto"/>
                <w:spacing w:val="-2"/>
                <w:sz w:val="15"/>
              </w:rPr>
              <w:t>Technician</w:t>
            </w:r>
          </w:p>
        </w:tc>
        <w:tc>
          <w:tcPr>
            <w:tcW w:w="1362" w:type="dxa"/>
            <w:shd w:val="clear" w:color="auto" w:fill="0A2445"/>
          </w:tcPr>
          <w:p w14:paraId="6D0E94F6">
            <w:pPr>
              <w:pStyle w:val="11"/>
              <w:spacing w:line="155" w:lineRule="exact"/>
              <w:ind w:right="110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3468</w:t>
            </w:r>
          </w:p>
        </w:tc>
        <w:tc>
          <w:tcPr>
            <w:tcW w:w="990" w:type="dxa"/>
            <w:shd w:val="clear" w:color="auto" w:fill="0A2445"/>
          </w:tcPr>
          <w:p w14:paraId="0FE7E5BA">
            <w:pPr>
              <w:pStyle w:val="11"/>
              <w:spacing w:line="155" w:lineRule="exact"/>
              <w:ind w:right="240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2</w:t>
            </w:r>
          </w:p>
        </w:tc>
        <w:tc>
          <w:tcPr>
            <w:tcW w:w="876" w:type="dxa"/>
            <w:tcBorders>
              <w:right w:val="single" w:color="000000" w:sz="4" w:space="0"/>
            </w:tcBorders>
            <w:shd w:val="clear" w:color="auto" w:fill="0A2445"/>
          </w:tcPr>
          <w:p w14:paraId="01930749">
            <w:pPr>
              <w:pStyle w:val="11"/>
              <w:spacing w:line="155" w:lineRule="exact"/>
              <w:ind w:left="82" w:right="116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No</w:t>
            </w:r>
          </w:p>
        </w:tc>
      </w:tr>
      <w:tr w14:paraId="49E84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358" w:type="dxa"/>
            <w:tcBorders>
              <w:left w:val="single" w:color="000000" w:sz="4" w:space="0"/>
            </w:tcBorders>
            <w:shd w:val="clear" w:color="auto" w:fill="0A2445"/>
          </w:tcPr>
          <w:p w14:paraId="500FCDEC">
            <w:pPr>
              <w:pStyle w:val="11"/>
              <w:spacing w:line="156" w:lineRule="exact"/>
              <w:ind w:left="32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2</w:t>
            </w:r>
          </w:p>
        </w:tc>
        <w:tc>
          <w:tcPr>
            <w:tcW w:w="577" w:type="dxa"/>
            <w:shd w:val="clear" w:color="auto" w:fill="0A2445"/>
          </w:tcPr>
          <w:p w14:paraId="6D2A6F0D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619" w:type="dxa"/>
            <w:shd w:val="clear" w:color="auto" w:fill="0A2445"/>
          </w:tcPr>
          <w:p w14:paraId="574434B2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980" w:type="dxa"/>
            <w:shd w:val="clear" w:color="auto" w:fill="0A2445"/>
          </w:tcPr>
          <w:p w14:paraId="2C3F5FF0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2599" w:type="dxa"/>
            <w:shd w:val="clear" w:color="auto" w:fill="0A2445"/>
          </w:tcPr>
          <w:p w14:paraId="0200539B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362" w:type="dxa"/>
            <w:shd w:val="clear" w:color="auto" w:fill="0A2445"/>
          </w:tcPr>
          <w:p w14:paraId="6529B6EE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990" w:type="dxa"/>
            <w:shd w:val="clear" w:color="auto" w:fill="0A2445"/>
          </w:tcPr>
          <w:p w14:paraId="53533FCB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876" w:type="dxa"/>
            <w:tcBorders>
              <w:right w:val="single" w:color="000000" w:sz="4" w:space="0"/>
            </w:tcBorders>
            <w:shd w:val="clear" w:color="auto" w:fill="0A2445"/>
          </w:tcPr>
          <w:p w14:paraId="7C47A9A0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  <w:tr w14:paraId="42E76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358" w:type="dxa"/>
            <w:tcBorders>
              <w:left w:val="single" w:color="000000" w:sz="4" w:space="0"/>
            </w:tcBorders>
            <w:shd w:val="clear" w:color="auto" w:fill="0A2445"/>
          </w:tcPr>
          <w:p w14:paraId="5E2A051E">
            <w:pPr>
              <w:pStyle w:val="11"/>
              <w:spacing w:line="156" w:lineRule="exact"/>
              <w:ind w:left="32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5</w:t>
            </w:r>
          </w:p>
        </w:tc>
        <w:tc>
          <w:tcPr>
            <w:tcW w:w="577" w:type="dxa"/>
            <w:shd w:val="clear" w:color="auto" w:fill="0A2445"/>
          </w:tcPr>
          <w:p w14:paraId="758C7400">
            <w:pPr>
              <w:pStyle w:val="11"/>
              <w:spacing w:line="156" w:lineRule="exact"/>
              <w:ind w:left="129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32</w:t>
            </w:r>
          </w:p>
        </w:tc>
        <w:tc>
          <w:tcPr>
            <w:tcW w:w="619" w:type="dxa"/>
            <w:shd w:val="clear" w:color="auto" w:fill="0A2445"/>
          </w:tcPr>
          <w:p w14:paraId="53E4684F">
            <w:pPr>
              <w:pStyle w:val="11"/>
              <w:spacing w:line="156" w:lineRule="exact"/>
              <w:ind w:right="74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No</w:t>
            </w:r>
          </w:p>
        </w:tc>
        <w:tc>
          <w:tcPr>
            <w:tcW w:w="1980" w:type="dxa"/>
            <w:shd w:val="clear" w:color="auto" w:fill="0A2445"/>
          </w:tcPr>
          <w:p w14:paraId="572B063A">
            <w:pPr>
              <w:pStyle w:val="11"/>
              <w:spacing w:line="156" w:lineRule="exact"/>
              <w:ind w:right="74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Research</w:t>
            </w:r>
            <w:r>
              <w:rPr>
                <w:color w:val="auto"/>
                <w:spacing w:val="-7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&amp;</w:t>
            </w:r>
            <w:r>
              <w:rPr>
                <w:color w:val="auto"/>
                <w:spacing w:val="-5"/>
                <w:sz w:val="15"/>
              </w:rPr>
              <w:t xml:space="preserve"> </w:t>
            </w:r>
            <w:r>
              <w:rPr>
                <w:color w:val="auto"/>
                <w:spacing w:val="-2"/>
                <w:sz w:val="15"/>
              </w:rPr>
              <w:t>Development</w:t>
            </w:r>
          </w:p>
        </w:tc>
        <w:tc>
          <w:tcPr>
            <w:tcW w:w="2599" w:type="dxa"/>
            <w:shd w:val="clear" w:color="auto" w:fill="0A2445"/>
          </w:tcPr>
          <w:p w14:paraId="07F20BAC">
            <w:pPr>
              <w:pStyle w:val="11"/>
              <w:spacing w:line="156" w:lineRule="exact"/>
              <w:ind w:right="446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Laboratory</w:t>
            </w:r>
            <w:r>
              <w:rPr>
                <w:color w:val="auto"/>
                <w:spacing w:val="-13"/>
                <w:sz w:val="15"/>
              </w:rPr>
              <w:t xml:space="preserve"> </w:t>
            </w:r>
            <w:r>
              <w:rPr>
                <w:color w:val="auto"/>
                <w:spacing w:val="-2"/>
                <w:sz w:val="15"/>
              </w:rPr>
              <w:t>Technician</w:t>
            </w:r>
          </w:p>
        </w:tc>
        <w:tc>
          <w:tcPr>
            <w:tcW w:w="1362" w:type="dxa"/>
            <w:shd w:val="clear" w:color="auto" w:fill="0A2445"/>
          </w:tcPr>
          <w:p w14:paraId="7B602568">
            <w:pPr>
              <w:pStyle w:val="11"/>
              <w:spacing w:line="156" w:lineRule="exact"/>
              <w:ind w:right="110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3068</w:t>
            </w:r>
          </w:p>
        </w:tc>
        <w:tc>
          <w:tcPr>
            <w:tcW w:w="990" w:type="dxa"/>
            <w:shd w:val="clear" w:color="auto" w:fill="0A2445"/>
          </w:tcPr>
          <w:p w14:paraId="2D2C1404">
            <w:pPr>
              <w:pStyle w:val="11"/>
              <w:spacing w:line="156" w:lineRule="exact"/>
              <w:ind w:right="240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7</w:t>
            </w:r>
          </w:p>
        </w:tc>
        <w:tc>
          <w:tcPr>
            <w:tcW w:w="876" w:type="dxa"/>
            <w:tcBorders>
              <w:right w:val="single" w:color="000000" w:sz="4" w:space="0"/>
            </w:tcBorders>
            <w:shd w:val="clear" w:color="auto" w:fill="0A2445"/>
          </w:tcPr>
          <w:p w14:paraId="786875C3">
            <w:pPr>
              <w:pStyle w:val="11"/>
              <w:spacing w:line="156" w:lineRule="exact"/>
              <w:ind w:left="82" w:right="116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No</w:t>
            </w:r>
          </w:p>
        </w:tc>
      </w:tr>
      <w:tr w14:paraId="74FC2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358" w:type="dxa"/>
            <w:tcBorders>
              <w:left w:val="single" w:color="000000" w:sz="4" w:space="0"/>
            </w:tcBorders>
            <w:shd w:val="clear" w:color="auto" w:fill="0A2445"/>
          </w:tcPr>
          <w:p w14:paraId="56532A5E">
            <w:pPr>
              <w:pStyle w:val="11"/>
              <w:spacing w:line="155" w:lineRule="exact"/>
              <w:ind w:left="32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4</w:t>
            </w:r>
          </w:p>
        </w:tc>
        <w:tc>
          <w:tcPr>
            <w:tcW w:w="577" w:type="dxa"/>
            <w:shd w:val="clear" w:color="auto" w:fill="0A2445"/>
          </w:tcPr>
          <w:p w14:paraId="2083DFCA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619" w:type="dxa"/>
            <w:shd w:val="clear" w:color="auto" w:fill="0A2445"/>
          </w:tcPr>
          <w:p w14:paraId="3A1C8161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980" w:type="dxa"/>
            <w:shd w:val="clear" w:color="auto" w:fill="0A2445"/>
          </w:tcPr>
          <w:p w14:paraId="0E2394E3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2599" w:type="dxa"/>
            <w:shd w:val="clear" w:color="auto" w:fill="0A2445"/>
          </w:tcPr>
          <w:p w14:paraId="3F7855E3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362" w:type="dxa"/>
            <w:shd w:val="clear" w:color="auto" w:fill="0A2445"/>
          </w:tcPr>
          <w:p w14:paraId="06BCE07F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990" w:type="dxa"/>
            <w:shd w:val="clear" w:color="auto" w:fill="0A2445"/>
          </w:tcPr>
          <w:p w14:paraId="6B7D59D6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876" w:type="dxa"/>
            <w:tcBorders>
              <w:right w:val="single" w:color="000000" w:sz="4" w:space="0"/>
            </w:tcBorders>
            <w:shd w:val="clear" w:color="auto" w:fill="0A2445"/>
          </w:tcPr>
          <w:p w14:paraId="388F79A2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  <w:tr w14:paraId="32EEB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358" w:type="dxa"/>
            <w:tcBorders>
              <w:left w:val="single" w:color="000000" w:sz="4" w:space="0"/>
            </w:tcBorders>
            <w:shd w:val="clear" w:color="auto" w:fill="0A2445"/>
          </w:tcPr>
          <w:p w14:paraId="2F7FBCBF">
            <w:pPr>
              <w:pStyle w:val="11"/>
              <w:spacing w:line="155" w:lineRule="exact"/>
              <w:ind w:left="32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6</w:t>
            </w:r>
          </w:p>
        </w:tc>
        <w:tc>
          <w:tcPr>
            <w:tcW w:w="577" w:type="dxa"/>
            <w:shd w:val="clear" w:color="auto" w:fill="0A2445"/>
          </w:tcPr>
          <w:p w14:paraId="5810D494">
            <w:pPr>
              <w:pStyle w:val="11"/>
              <w:spacing w:line="155" w:lineRule="exact"/>
              <w:ind w:left="129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59</w:t>
            </w:r>
          </w:p>
        </w:tc>
        <w:tc>
          <w:tcPr>
            <w:tcW w:w="619" w:type="dxa"/>
            <w:shd w:val="clear" w:color="auto" w:fill="0A2445"/>
          </w:tcPr>
          <w:p w14:paraId="1B1F64DF">
            <w:pPr>
              <w:pStyle w:val="11"/>
              <w:spacing w:line="155" w:lineRule="exact"/>
              <w:ind w:right="74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No</w:t>
            </w:r>
          </w:p>
        </w:tc>
        <w:tc>
          <w:tcPr>
            <w:tcW w:w="1980" w:type="dxa"/>
            <w:shd w:val="clear" w:color="auto" w:fill="0A2445"/>
          </w:tcPr>
          <w:p w14:paraId="3AF6E09C">
            <w:pPr>
              <w:pStyle w:val="11"/>
              <w:spacing w:line="155" w:lineRule="exact"/>
              <w:ind w:right="74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Research</w:t>
            </w:r>
            <w:r>
              <w:rPr>
                <w:color w:val="auto"/>
                <w:spacing w:val="-7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&amp;</w:t>
            </w:r>
            <w:r>
              <w:rPr>
                <w:color w:val="auto"/>
                <w:spacing w:val="-5"/>
                <w:sz w:val="15"/>
              </w:rPr>
              <w:t xml:space="preserve"> </w:t>
            </w:r>
            <w:r>
              <w:rPr>
                <w:color w:val="auto"/>
                <w:spacing w:val="-2"/>
                <w:sz w:val="15"/>
              </w:rPr>
              <w:t>Development</w:t>
            </w:r>
          </w:p>
        </w:tc>
        <w:tc>
          <w:tcPr>
            <w:tcW w:w="2599" w:type="dxa"/>
            <w:shd w:val="clear" w:color="auto" w:fill="0A2445"/>
          </w:tcPr>
          <w:p w14:paraId="0D41E838">
            <w:pPr>
              <w:pStyle w:val="11"/>
              <w:spacing w:line="155" w:lineRule="exact"/>
              <w:ind w:right="446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Laboratory</w:t>
            </w:r>
            <w:r>
              <w:rPr>
                <w:color w:val="auto"/>
                <w:spacing w:val="-13"/>
                <w:sz w:val="15"/>
              </w:rPr>
              <w:t xml:space="preserve"> </w:t>
            </w:r>
            <w:r>
              <w:rPr>
                <w:color w:val="auto"/>
                <w:spacing w:val="-2"/>
                <w:sz w:val="15"/>
              </w:rPr>
              <w:t>Technician</w:t>
            </w:r>
          </w:p>
        </w:tc>
        <w:tc>
          <w:tcPr>
            <w:tcW w:w="1362" w:type="dxa"/>
            <w:shd w:val="clear" w:color="auto" w:fill="0A2445"/>
          </w:tcPr>
          <w:p w14:paraId="4A65353A">
            <w:pPr>
              <w:pStyle w:val="11"/>
              <w:spacing w:line="155" w:lineRule="exact"/>
              <w:ind w:right="110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2670</w:t>
            </w:r>
          </w:p>
        </w:tc>
        <w:tc>
          <w:tcPr>
            <w:tcW w:w="990" w:type="dxa"/>
            <w:shd w:val="clear" w:color="auto" w:fill="0A2445"/>
          </w:tcPr>
          <w:p w14:paraId="4204D84C">
            <w:pPr>
              <w:pStyle w:val="11"/>
              <w:spacing w:line="155" w:lineRule="exact"/>
              <w:ind w:right="240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1</w:t>
            </w:r>
          </w:p>
        </w:tc>
        <w:tc>
          <w:tcPr>
            <w:tcW w:w="876" w:type="dxa"/>
            <w:tcBorders>
              <w:right w:val="single" w:color="000000" w:sz="4" w:space="0"/>
            </w:tcBorders>
            <w:shd w:val="clear" w:color="auto" w:fill="0A2445"/>
          </w:tcPr>
          <w:p w14:paraId="0B30E8AE">
            <w:pPr>
              <w:pStyle w:val="11"/>
              <w:spacing w:line="155" w:lineRule="exact"/>
              <w:ind w:right="116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Yes</w:t>
            </w:r>
          </w:p>
        </w:tc>
      </w:tr>
      <w:tr w14:paraId="5539F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358" w:type="dxa"/>
            <w:tcBorders>
              <w:left w:val="single" w:color="000000" w:sz="4" w:space="0"/>
            </w:tcBorders>
            <w:shd w:val="clear" w:color="auto" w:fill="0A2445"/>
          </w:tcPr>
          <w:p w14:paraId="675009FA">
            <w:pPr>
              <w:pStyle w:val="11"/>
              <w:spacing w:line="155" w:lineRule="exact"/>
              <w:ind w:left="32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1</w:t>
            </w:r>
          </w:p>
        </w:tc>
        <w:tc>
          <w:tcPr>
            <w:tcW w:w="577" w:type="dxa"/>
            <w:shd w:val="clear" w:color="auto" w:fill="0A2445"/>
          </w:tcPr>
          <w:p w14:paraId="37740F4B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619" w:type="dxa"/>
            <w:shd w:val="clear" w:color="auto" w:fill="0A2445"/>
          </w:tcPr>
          <w:p w14:paraId="7F073B12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980" w:type="dxa"/>
            <w:shd w:val="clear" w:color="auto" w:fill="0A2445"/>
          </w:tcPr>
          <w:p w14:paraId="57309484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2599" w:type="dxa"/>
            <w:shd w:val="clear" w:color="auto" w:fill="0A2445"/>
          </w:tcPr>
          <w:p w14:paraId="2CC31625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362" w:type="dxa"/>
            <w:shd w:val="clear" w:color="auto" w:fill="0A2445"/>
          </w:tcPr>
          <w:p w14:paraId="3146DD13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990" w:type="dxa"/>
            <w:shd w:val="clear" w:color="auto" w:fill="0A2445"/>
          </w:tcPr>
          <w:p w14:paraId="32B1B493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876" w:type="dxa"/>
            <w:tcBorders>
              <w:right w:val="single" w:color="000000" w:sz="4" w:space="0"/>
            </w:tcBorders>
            <w:shd w:val="clear" w:color="auto" w:fill="0A2445"/>
          </w:tcPr>
          <w:p w14:paraId="1F00C669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  <w:tr w14:paraId="5F716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358" w:type="dxa"/>
            <w:tcBorders>
              <w:left w:val="single" w:color="000000" w:sz="4" w:space="0"/>
            </w:tcBorders>
            <w:shd w:val="clear" w:color="auto" w:fill="0A2445"/>
          </w:tcPr>
          <w:p w14:paraId="00FF0637">
            <w:pPr>
              <w:pStyle w:val="11"/>
              <w:spacing w:line="156" w:lineRule="exact"/>
              <w:ind w:left="32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7</w:t>
            </w:r>
          </w:p>
        </w:tc>
        <w:tc>
          <w:tcPr>
            <w:tcW w:w="577" w:type="dxa"/>
            <w:shd w:val="clear" w:color="auto" w:fill="0A2445"/>
          </w:tcPr>
          <w:p w14:paraId="6FB6EF82">
            <w:pPr>
              <w:pStyle w:val="11"/>
              <w:spacing w:line="156" w:lineRule="exact"/>
              <w:ind w:left="129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30</w:t>
            </w:r>
          </w:p>
        </w:tc>
        <w:tc>
          <w:tcPr>
            <w:tcW w:w="619" w:type="dxa"/>
            <w:shd w:val="clear" w:color="auto" w:fill="0A2445"/>
          </w:tcPr>
          <w:p w14:paraId="4A4CA1A4">
            <w:pPr>
              <w:pStyle w:val="11"/>
              <w:spacing w:line="156" w:lineRule="exact"/>
              <w:ind w:right="74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No</w:t>
            </w:r>
          </w:p>
        </w:tc>
        <w:tc>
          <w:tcPr>
            <w:tcW w:w="1980" w:type="dxa"/>
            <w:shd w:val="clear" w:color="auto" w:fill="0A2445"/>
          </w:tcPr>
          <w:p w14:paraId="4C3EAAC2">
            <w:pPr>
              <w:pStyle w:val="11"/>
              <w:spacing w:line="156" w:lineRule="exact"/>
              <w:ind w:right="74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Research</w:t>
            </w:r>
            <w:r>
              <w:rPr>
                <w:color w:val="auto"/>
                <w:spacing w:val="-7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&amp;</w:t>
            </w:r>
            <w:r>
              <w:rPr>
                <w:color w:val="auto"/>
                <w:spacing w:val="-5"/>
                <w:sz w:val="15"/>
              </w:rPr>
              <w:t xml:space="preserve"> </w:t>
            </w:r>
            <w:r>
              <w:rPr>
                <w:color w:val="auto"/>
                <w:spacing w:val="-2"/>
                <w:sz w:val="15"/>
              </w:rPr>
              <w:t>Development</w:t>
            </w:r>
          </w:p>
        </w:tc>
        <w:tc>
          <w:tcPr>
            <w:tcW w:w="2599" w:type="dxa"/>
            <w:shd w:val="clear" w:color="auto" w:fill="0A2445"/>
          </w:tcPr>
          <w:p w14:paraId="46FC1936">
            <w:pPr>
              <w:pStyle w:val="11"/>
              <w:spacing w:line="156" w:lineRule="exact"/>
              <w:ind w:right="446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Laboratory</w:t>
            </w:r>
            <w:r>
              <w:rPr>
                <w:color w:val="auto"/>
                <w:spacing w:val="-13"/>
                <w:sz w:val="15"/>
              </w:rPr>
              <w:t xml:space="preserve"> </w:t>
            </w:r>
            <w:r>
              <w:rPr>
                <w:color w:val="auto"/>
                <w:spacing w:val="-2"/>
                <w:sz w:val="15"/>
              </w:rPr>
              <w:t>Technician</w:t>
            </w:r>
          </w:p>
        </w:tc>
        <w:tc>
          <w:tcPr>
            <w:tcW w:w="1362" w:type="dxa"/>
            <w:shd w:val="clear" w:color="auto" w:fill="0A2445"/>
          </w:tcPr>
          <w:p w14:paraId="52C6577C">
            <w:pPr>
              <w:pStyle w:val="11"/>
              <w:spacing w:line="156" w:lineRule="exact"/>
              <w:ind w:right="110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2693</w:t>
            </w:r>
          </w:p>
        </w:tc>
        <w:tc>
          <w:tcPr>
            <w:tcW w:w="990" w:type="dxa"/>
            <w:shd w:val="clear" w:color="auto" w:fill="0A2445"/>
          </w:tcPr>
          <w:p w14:paraId="64C45700">
            <w:pPr>
              <w:pStyle w:val="11"/>
              <w:spacing w:line="156" w:lineRule="exact"/>
              <w:ind w:right="240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1</w:t>
            </w:r>
          </w:p>
        </w:tc>
        <w:tc>
          <w:tcPr>
            <w:tcW w:w="876" w:type="dxa"/>
            <w:tcBorders>
              <w:right w:val="single" w:color="000000" w:sz="4" w:space="0"/>
            </w:tcBorders>
            <w:shd w:val="clear" w:color="auto" w:fill="0A2445"/>
          </w:tcPr>
          <w:p w14:paraId="142DA0FA">
            <w:pPr>
              <w:pStyle w:val="11"/>
              <w:spacing w:line="156" w:lineRule="exact"/>
              <w:ind w:left="82" w:right="116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No</w:t>
            </w:r>
          </w:p>
        </w:tc>
      </w:tr>
      <w:tr w14:paraId="777F1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358" w:type="dxa"/>
            <w:tcBorders>
              <w:left w:val="single" w:color="000000" w:sz="4" w:space="0"/>
            </w:tcBorders>
            <w:shd w:val="clear" w:color="auto" w:fill="0A2445"/>
          </w:tcPr>
          <w:p w14:paraId="188A3CC2">
            <w:pPr>
              <w:pStyle w:val="11"/>
              <w:spacing w:line="157" w:lineRule="exact"/>
              <w:ind w:left="32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3</w:t>
            </w:r>
          </w:p>
        </w:tc>
        <w:tc>
          <w:tcPr>
            <w:tcW w:w="577" w:type="dxa"/>
            <w:shd w:val="clear" w:color="auto" w:fill="0A2445"/>
          </w:tcPr>
          <w:p w14:paraId="4E797130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619" w:type="dxa"/>
            <w:shd w:val="clear" w:color="auto" w:fill="0A2445"/>
          </w:tcPr>
          <w:p w14:paraId="3C132C6D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980" w:type="dxa"/>
            <w:shd w:val="clear" w:color="auto" w:fill="0A2445"/>
          </w:tcPr>
          <w:p w14:paraId="50D6AC28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2599" w:type="dxa"/>
            <w:shd w:val="clear" w:color="auto" w:fill="0A2445"/>
          </w:tcPr>
          <w:p w14:paraId="1D0D62F4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362" w:type="dxa"/>
            <w:shd w:val="clear" w:color="auto" w:fill="0A2445"/>
          </w:tcPr>
          <w:p w14:paraId="2DD9973E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990" w:type="dxa"/>
            <w:shd w:val="clear" w:color="auto" w:fill="0A2445"/>
          </w:tcPr>
          <w:p w14:paraId="6E0479F1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876" w:type="dxa"/>
            <w:tcBorders>
              <w:right w:val="single" w:color="000000" w:sz="4" w:space="0"/>
            </w:tcBorders>
            <w:shd w:val="clear" w:color="auto" w:fill="0A2445"/>
          </w:tcPr>
          <w:p w14:paraId="5D1CFFBC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  <w:tr w14:paraId="5925A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358" w:type="dxa"/>
            <w:tcBorders>
              <w:left w:val="single" w:color="000000" w:sz="4" w:space="0"/>
            </w:tcBorders>
            <w:shd w:val="clear" w:color="auto" w:fill="0A2445"/>
          </w:tcPr>
          <w:p w14:paraId="698670FB">
            <w:pPr>
              <w:pStyle w:val="11"/>
              <w:spacing w:line="155" w:lineRule="exact"/>
              <w:ind w:left="32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8</w:t>
            </w:r>
          </w:p>
        </w:tc>
        <w:tc>
          <w:tcPr>
            <w:tcW w:w="577" w:type="dxa"/>
            <w:shd w:val="clear" w:color="auto" w:fill="0A2445"/>
          </w:tcPr>
          <w:p w14:paraId="0282D817">
            <w:pPr>
              <w:pStyle w:val="11"/>
              <w:spacing w:line="155" w:lineRule="exact"/>
              <w:ind w:left="129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38</w:t>
            </w:r>
          </w:p>
        </w:tc>
        <w:tc>
          <w:tcPr>
            <w:tcW w:w="619" w:type="dxa"/>
            <w:shd w:val="clear" w:color="auto" w:fill="0A2445"/>
          </w:tcPr>
          <w:p w14:paraId="526B9F1F">
            <w:pPr>
              <w:pStyle w:val="11"/>
              <w:spacing w:line="155" w:lineRule="exact"/>
              <w:ind w:right="74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No</w:t>
            </w:r>
          </w:p>
        </w:tc>
        <w:tc>
          <w:tcPr>
            <w:tcW w:w="1980" w:type="dxa"/>
            <w:shd w:val="clear" w:color="auto" w:fill="0A2445"/>
          </w:tcPr>
          <w:p w14:paraId="6E1B3D28">
            <w:pPr>
              <w:pStyle w:val="11"/>
              <w:spacing w:line="155" w:lineRule="exact"/>
              <w:ind w:right="74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Research</w:t>
            </w:r>
            <w:r>
              <w:rPr>
                <w:color w:val="auto"/>
                <w:spacing w:val="-7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&amp;</w:t>
            </w:r>
            <w:r>
              <w:rPr>
                <w:color w:val="auto"/>
                <w:spacing w:val="-5"/>
                <w:sz w:val="15"/>
              </w:rPr>
              <w:t xml:space="preserve"> </w:t>
            </w:r>
            <w:r>
              <w:rPr>
                <w:color w:val="auto"/>
                <w:spacing w:val="-2"/>
                <w:sz w:val="15"/>
              </w:rPr>
              <w:t>Development</w:t>
            </w:r>
          </w:p>
        </w:tc>
        <w:tc>
          <w:tcPr>
            <w:tcW w:w="2599" w:type="dxa"/>
            <w:shd w:val="clear" w:color="auto" w:fill="0A2445"/>
          </w:tcPr>
          <w:p w14:paraId="244C4B75">
            <w:pPr>
              <w:pStyle w:val="11"/>
              <w:spacing w:line="155" w:lineRule="exact"/>
              <w:ind w:right="446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Manufacturing</w:t>
            </w:r>
            <w:r>
              <w:rPr>
                <w:color w:val="auto"/>
                <w:spacing w:val="-15"/>
                <w:sz w:val="15"/>
              </w:rPr>
              <w:t xml:space="preserve"> </w:t>
            </w:r>
            <w:r>
              <w:rPr>
                <w:color w:val="auto"/>
                <w:spacing w:val="-2"/>
                <w:sz w:val="15"/>
              </w:rPr>
              <w:t>Director</w:t>
            </w:r>
          </w:p>
        </w:tc>
        <w:tc>
          <w:tcPr>
            <w:tcW w:w="1362" w:type="dxa"/>
            <w:shd w:val="clear" w:color="auto" w:fill="0A2445"/>
          </w:tcPr>
          <w:p w14:paraId="754199C3">
            <w:pPr>
              <w:pStyle w:val="11"/>
              <w:spacing w:line="155" w:lineRule="exact"/>
              <w:ind w:right="110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9526</w:t>
            </w:r>
          </w:p>
        </w:tc>
        <w:tc>
          <w:tcPr>
            <w:tcW w:w="990" w:type="dxa"/>
            <w:shd w:val="clear" w:color="auto" w:fill="0A2445"/>
          </w:tcPr>
          <w:p w14:paraId="1FB26146">
            <w:pPr>
              <w:pStyle w:val="11"/>
              <w:spacing w:line="155" w:lineRule="exact"/>
              <w:ind w:right="240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9</w:t>
            </w:r>
          </w:p>
        </w:tc>
        <w:tc>
          <w:tcPr>
            <w:tcW w:w="876" w:type="dxa"/>
            <w:tcBorders>
              <w:right w:val="single" w:color="000000" w:sz="4" w:space="0"/>
            </w:tcBorders>
            <w:shd w:val="clear" w:color="auto" w:fill="0A2445"/>
          </w:tcPr>
          <w:p w14:paraId="1EECF7B9">
            <w:pPr>
              <w:pStyle w:val="11"/>
              <w:spacing w:line="155" w:lineRule="exact"/>
              <w:ind w:left="82" w:right="116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No</w:t>
            </w:r>
          </w:p>
        </w:tc>
      </w:tr>
      <w:tr w14:paraId="40362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358" w:type="dxa"/>
            <w:tcBorders>
              <w:left w:val="single" w:color="000000" w:sz="4" w:space="0"/>
            </w:tcBorders>
            <w:shd w:val="clear" w:color="auto" w:fill="0A2445"/>
          </w:tcPr>
          <w:p w14:paraId="5076F649">
            <w:pPr>
              <w:pStyle w:val="11"/>
              <w:spacing w:line="155" w:lineRule="exact"/>
              <w:ind w:left="32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3</w:t>
            </w:r>
          </w:p>
        </w:tc>
        <w:tc>
          <w:tcPr>
            <w:tcW w:w="577" w:type="dxa"/>
            <w:shd w:val="clear" w:color="auto" w:fill="0A2445"/>
          </w:tcPr>
          <w:p w14:paraId="34EB7F4B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619" w:type="dxa"/>
            <w:shd w:val="clear" w:color="auto" w:fill="0A2445"/>
          </w:tcPr>
          <w:p w14:paraId="4F53DE2B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980" w:type="dxa"/>
            <w:shd w:val="clear" w:color="auto" w:fill="0A2445"/>
          </w:tcPr>
          <w:p w14:paraId="0705486D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2599" w:type="dxa"/>
            <w:shd w:val="clear" w:color="auto" w:fill="0A2445"/>
          </w:tcPr>
          <w:p w14:paraId="719FF0D3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362" w:type="dxa"/>
            <w:shd w:val="clear" w:color="auto" w:fill="0A2445"/>
          </w:tcPr>
          <w:p w14:paraId="26A5F8B7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990" w:type="dxa"/>
            <w:shd w:val="clear" w:color="auto" w:fill="0A2445"/>
          </w:tcPr>
          <w:p w14:paraId="3D66606E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876" w:type="dxa"/>
            <w:tcBorders>
              <w:right w:val="single" w:color="000000" w:sz="4" w:space="0"/>
            </w:tcBorders>
            <w:shd w:val="clear" w:color="auto" w:fill="0A2445"/>
          </w:tcPr>
          <w:p w14:paraId="6EFCB1F5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  <w:tr w14:paraId="08AB6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358" w:type="dxa"/>
            <w:tcBorders>
              <w:left w:val="single" w:color="000000" w:sz="4" w:space="0"/>
            </w:tcBorders>
            <w:shd w:val="clear" w:color="auto" w:fill="0A2445"/>
          </w:tcPr>
          <w:p w14:paraId="69F65907">
            <w:pPr>
              <w:pStyle w:val="11"/>
              <w:spacing w:line="155" w:lineRule="exact"/>
              <w:ind w:left="32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9</w:t>
            </w:r>
          </w:p>
        </w:tc>
        <w:tc>
          <w:tcPr>
            <w:tcW w:w="577" w:type="dxa"/>
            <w:shd w:val="clear" w:color="auto" w:fill="0A2445"/>
          </w:tcPr>
          <w:p w14:paraId="6F713B00">
            <w:pPr>
              <w:pStyle w:val="11"/>
              <w:spacing w:line="155" w:lineRule="exact"/>
              <w:ind w:left="129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36</w:t>
            </w:r>
          </w:p>
        </w:tc>
        <w:tc>
          <w:tcPr>
            <w:tcW w:w="619" w:type="dxa"/>
            <w:shd w:val="clear" w:color="auto" w:fill="0A2445"/>
          </w:tcPr>
          <w:p w14:paraId="0C3570B3">
            <w:pPr>
              <w:pStyle w:val="11"/>
              <w:spacing w:line="155" w:lineRule="exact"/>
              <w:ind w:right="74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No</w:t>
            </w:r>
          </w:p>
        </w:tc>
        <w:tc>
          <w:tcPr>
            <w:tcW w:w="1980" w:type="dxa"/>
            <w:shd w:val="clear" w:color="auto" w:fill="0A2445"/>
          </w:tcPr>
          <w:p w14:paraId="606CCA2A">
            <w:pPr>
              <w:pStyle w:val="11"/>
              <w:spacing w:line="155" w:lineRule="exact"/>
              <w:ind w:right="74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Research</w:t>
            </w:r>
            <w:r>
              <w:rPr>
                <w:color w:val="auto"/>
                <w:spacing w:val="-7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&amp;</w:t>
            </w:r>
            <w:r>
              <w:rPr>
                <w:color w:val="auto"/>
                <w:spacing w:val="-5"/>
                <w:sz w:val="15"/>
              </w:rPr>
              <w:t xml:space="preserve"> </w:t>
            </w:r>
            <w:r>
              <w:rPr>
                <w:color w:val="auto"/>
                <w:spacing w:val="-2"/>
                <w:sz w:val="15"/>
              </w:rPr>
              <w:t>Development</w:t>
            </w:r>
          </w:p>
        </w:tc>
        <w:tc>
          <w:tcPr>
            <w:tcW w:w="2599" w:type="dxa"/>
            <w:shd w:val="clear" w:color="auto" w:fill="0A2445"/>
          </w:tcPr>
          <w:p w14:paraId="507A75B6">
            <w:pPr>
              <w:pStyle w:val="11"/>
              <w:spacing w:line="155" w:lineRule="exact"/>
              <w:ind w:right="446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Healthcare</w:t>
            </w:r>
            <w:r>
              <w:rPr>
                <w:color w:val="auto"/>
                <w:spacing w:val="-13"/>
                <w:sz w:val="15"/>
              </w:rPr>
              <w:t xml:space="preserve"> </w:t>
            </w:r>
            <w:r>
              <w:rPr>
                <w:color w:val="auto"/>
                <w:spacing w:val="-2"/>
                <w:sz w:val="15"/>
              </w:rPr>
              <w:t>Representative</w:t>
            </w:r>
          </w:p>
        </w:tc>
        <w:tc>
          <w:tcPr>
            <w:tcW w:w="1362" w:type="dxa"/>
            <w:shd w:val="clear" w:color="auto" w:fill="0A2445"/>
          </w:tcPr>
          <w:p w14:paraId="071DE239">
            <w:pPr>
              <w:pStyle w:val="11"/>
              <w:spacing w:line="155" w:lineRule="exact"/>
              <w:ind w:right="110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5237</w:t>
            </w:r>
          </w:p>
        </w:tc>
        <w:tc>
          <w:tcPr>
            <w:tcW w:w="990" w:type="dxa"/>
            <w:shd w:val="clear" w:color="auto" w:fill="0A2445"/>
          </w:tcPr>
          <w:p w14:paraId="2493EAF0">
            <w:pPr>
              <w:pStyle w:val="11"/>
              <w:spacing w:line="155" w:lineRule="exact"/>
              <w:ind w:right="240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7</w:t>
            </w:r>
          </w:p>
        </w:tc>
        <w:tc>
          <w:tcPr>
            <w:tcW w:w="876" w:type="dxa"/>
            <w:tcBorders>
              <w:right w:val="single" w:color="000000" w:sz="4" w:space="0"/>
            </w:tcBorders>
            <w:shd w:val="clear" w:color="auto" w:fill="0A2445"/>
          </w:tcPr>
          <w:p w14:paraId="0BCB2C95">
            <w:pPr>
              <w:pStyle w:val="11"/>
              <w:spacing w:line="155" w:lineRule="exact"/>
              <w:ind w:left="82" w:right="116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No</w:t>
            </w:r>
          </w:p>
        </w:tc>
      </w:tr>
      <w:tr w14:paraId="5CC18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358" w:type="dxa"/>
            <w:tcBorders>
              <w:left w:val="single" w:color="000000" w:sz="4" w:space="0"/>
            </w:tcBorders>
            <w:shd w:val="clear" w:color="auto" w:fill="0A2445"/>
          </w:tcPr>
          <w:p w14:paraId="1B56A12F">
            <w:pPr>
              <w:pStyle w:val="11"/>
              <w:spacing w:line="162" w:lineRule="exact"/>
              <w:ind w:left="32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3</w:t>
            </w:r>
          </w:p>
        </w:tc>
        <w:tc>
          <w:tcPr>
            <w:tcW w:w="577" w:type="dxa"/>
            <w:shd w:val="clear" w:color="auto" w:fill="0A2445"/>
          </w:tcPr>
          <w:p w14:paraId="2E5A9CBF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619" w:type="dxa"/>
            <w:shd w:val="clear" w:color="auto" w:fill="0A2445"/>
          </w:tcPr>
          <w:p w14:paraId="17F9F9C0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980" w:type="dxa"/>
            <w:shd w:val="clear" w:color="auto" w:fill="0A2445"/>
          </w:tcPr>
          <w:p w14:paraId="468CF36D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2599" w:type="dxa"/>
            <w:shd w:val="clear" w:color="auto" w:fill="0A2445"/>
          </w:tcPr>
          <w:p w14:paraId="615F157F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1362" w:type="dxa"/>
            <w:shd w:val="clear" w:color="auto" w:fill="0A2445"/>
          </w:tcPr>
          <w:p w14:paraId="631AD0E3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990" w:type="dxa"/>
            <w:shd w:val="clear" w:color="auto" w:fill="0A2445"/>
          </w:tcPr>
          <w:p w14:paraId="3CB87A9D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  <w:tc>
          <w:tcPr>
            <w:tcW w:w="876" w:type="dxa"/>
            <w:tcBorders>
              <w:right w:val="single" w:color="000000" w:sz="4" w:space="0"/>
            </w:tcBorders>
            <w:shd w:val="clear" w:color="auto" w:fill="0A2445"/>
          </w:tcPr>
          <w:p w14:paraId="7CC4EAD1">
            <w:pPr>
              <w:pStyle w:val="11"/>
              <w:rPr>
                <w:rFonts w:ascii="Times New Roman"/>
                <w:color w:val="auto"/>
                <w:sz w:val="16"/>
              </w:rPr>
            </w:pPr>
          </w:p>
        </w:tc>
      </w:tr>
      <w:tr w14:paraId="7B25D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9361" w:type="dxa"/>
            <w:gridSpan w:val="8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A2445"/>
          </w:tcPr>
          <w:p w14:paraId="358A5B40">
            <w:pPr>
              <w:pStyle w:val="11"/>
              <w:spacing w:before="101"/>
              <w:ind w:left="150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Shape:</w:t>
            </w:r>
            <w:r>
              <w:rPr>
                <w:color w:val="auto"/>
                <w:spacing w:val="-8"/>
                <w:sz w:val="15"/>
              </w:rPr>
              <w:t xml:space="preserve"> </w:t>
            </w:r>
            <w:r>
              <w:rPr>
                <w:color w:val="auto"/>
                <w:sz w:val="15"/>
              </w:rPr>
              <w:t>(1470,</w:t>
            </w:r>
            <w:r>
              <w:rPr>
                <w:color w:val="auto"/>
                <w:spacing w:val="-8"/>
                <w:sz w:val="15"/>
              </w:rPr>
              <w:t xml:space="preserve"> </w:t>
            </w:r>
            <w:r>
              <w:rPr>
                <w:color w:val="auto"/>
                <w:spacing w:val="-5"/>
                <w:sz w:val="15"/>
              </w:rPr>
              <w:t>35)</w:t>
            </w:r>
          </w:p>
        </w:tc>
      </w:tr>
    </w:tbl>
    <w:p w14:paraId="0050CA05">
      <w:pPr>
        <w:pStyle w:val="7"/>
        <w:spacing w:before="50"/>
        <w:rPr>
          <w:rFonts w:ascii="Times New Roman"/>
          <w:b/>
          <w:color w:val="auto"/>
          <w:sz w:val="22"/>
        </w:rPr>
      </w:pPr>
    </w:p>
    <w:p w14:paraId="31A4410B">
      <w:pPr>
        <w:pStyle w:val="3"/>
        <w:numPr>
          <w:ilvl w:val="1"/>
          <w:numId w:val="1"/>
        </w:numPr>
        <w:tabs>
          <w:tab w:val="left" w:pos="438"/>
        </w:tabs>
        <w:spacing w:before="0" w:after="0" w:line="240" w:lineRule="auto"/>
        <w:ind w:left="438" w:right="0" w:hanging="258"/>
        <w:jc w:val="left"/>
        <w:rPr>
          <w:color w:val="auto"/>
        </w:rPr>
      </w:pPr>
      <w:r>
        <w:rPr>
          <w:color w:val="auto"/>
        </w:rPr>
        <w:t>Data</w:t>
      </w:r>
      <w:r>
        <w:rPr>
          <w:color w:val="auto"/>
          <w:spacing w:val="-6"/>
        </w:rPr>
        <w:t xml:space="preserve"> </w:t>
      </w:r>
      <w:r>
        <w:rPr>
          <w:color w:val="auto"/>
        </w:rPr>
        <w:t>Cleaning</w:t>
      </w:r>
      <w:r>
        <w:rPr>
          <w:color w:val="auto"/>
          <w:spacing w:val="-6"/>
        </w:rPr>
        <w:t xml:space="preserve"> </w:t>
      </w:r>
      <w:r>
        <w:rPr>
          <w:color w:val="auto"/>
        </w:rPr>
        <w:t>and</w:t>
      </w:r>
      <w:r>
        <w:rPr>
          <w:color w:val="auto"/>
          <w:spacing w:val="-6"/>
        </w:rPr>
        <w:t xml:space="preserve"> </w:t>
      </w:r>
      <w:r>
        <w:rPr>
          <w:color w:val="auto"/>
          <w:spacing w:val="-2"/>
        </w:rPr>
        <w:t>Preparation</w:t>
      </w:r>
    </w:p>
    <w:p w14:paraId="6AB0F6B9">
      <w:pPr>
        <w:pStyle w:val="7"/>
        <w:rPr>
          <w:rFonts w:ascii="Times New Roman"/>
          <w:color w:val="auto"/>
          <w:sz w:val="8"/>
        </w:rPr>
      </w:pPr>
      <w:r>
        <w:rPr>
          <w:rFonts w:ascii="Times New Roman"/>
          <w:color w:val="auto"/>
          <w:sz w:val="8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ragraph">
                  <wp:posOffset>76835</wp:posOffset>
                </wp:positionV>
                <wp:extent cx="5944870" cy="695325"/>
                <wp:effectExtent l="0" t="0" r="0" b="0"/>
                <wp:wrapTopAndBottom/>
                <wp:docPr id="30" name="Text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6953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3FFA5B">
                            <w:pPr>
                              <w:pStyle w:val="7"/>
                              <w:spacing w:before="120"/>
                              <w:ind w:left="146" w:right="54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print(df.isnull().sum().sum()) print(df.nunique()[df.nunique()==1])</w:t>
                            </w:r>
                          </w:p>
                          <w:p w14:paraId="40F44B1B">
                            <w:pPr>
                              <w:pStyle w:val="7"/>
                              <w:spacing w:before="1"/>
                              <w:ind w:left="146" w:right="25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df.drop(columns=['EmployeeCount','Over18','StandardHours'])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print(df.duplicated().sum())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26" o:spt="202" type="#_x0000_t202" style="position:absolute;left:0pt;margin-left:45.2pt;margin-top:6.05pt;height:54.75pt;width:468.1pt;mso-position-horizontal-relative:page;mso-wrap-distance-bottom:0pt;mso-wrap-distance-top:0pt;z-index:-251645952;mso-width-relative:page;mso-height-relative:page;" fillcolor="#F1F1F1" filled="t" stroked="t" coordsize="21600,21600" o:gfxdata="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FwGyafYAAAACgEAAA8AAAAAAAAAAQAgAAAAIgAAAGRycy9kb3ducmV2LnhtbFBLAQIUABQAAAAI&#10;AIdO4kBi1bkT7QEAAA0EAAAOAAAAAAAAAAEAIAAAACcBAABkcnMvZTJvRG9jLnhtbFBLBQYAAAAA&#10;BgAGAFkBAACGBQAAAAA=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413FFA5B">
                      <w:pPr>
                        <w:pStyle w:val="7"/>
                        <w:spacing w:before="120"/>
                        <w:ind w:left="146" w:right="54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print(df.isnull().sum().sum()) print(df.nunique()[df.nunique()==1])</w:t>
                      </w:r>
                    </w:p>
                    <w:p w14:paraId="40F44B1B">
                      <w:pPr>
                        <w:pStyle w:val="7"/>
                        <w:spacing w:before="1"/>
                        <w:ind w:left="146" w:right="25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df.drop(columns=['EmployeeCount','Over18','StandardHours']) </w:t>
                      </w:r>
                      <w:r>
                        <w:rPr>
                          <w:color w:val="000000"/>
                          <w:spacing w:val="-2"/>
                        </w:rPr>
                        <w:t>print(df.duplicated().sum())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30A7E8F">
      <w:pPr>
        <w:pStyle w:val="4"/>
        <w:rPr>
          <w:color w:val="auto"/>
        </w:rPr>
      </w:pPr>
      <w:r>
        <w:rPr>
          <w:color w:val="auto"/>
          <w:spacing w:val="-2"/>
        </w:rPr>
        <w:t>Output</w:t>
      </w:r>
    </w:p>
    <w:p w14:paraId="40ABF730">
      <w:pPr>
        <w:pStyle w:val="7"/>
        <w:spacing w:before="10"/>
        <w:rPr>
          <w:rFonts w:ascii="Times New Roman"/>
          <w:b/>
          <w:color w:val="auto"/>
          <w:sz w:val="4"/>
        </w:rPr>
      </w:pPr>
      <w:r>
        <w:rPr>
          <w:rFonts w:ascii="Times New Roman"/>
          <w:b/>
          <w:color w:val="auto"/>
          <w:sz w:val="4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ragraph">
                  <wp:posOffset>53975</wp:posOffset>
                </wp:positionV>
                <wp:extent cx="5944870" cy="494030"/>
                <wp:effectExtent l="0" t="0" r="0" b="0"/>
                <wp:wrapTopAndBottom/>
                <wp:docPr id="31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494030"/>
                        </a:xfrm>
                        <a:prstGeom prst="rect">
                          <a:avLst/>
                        </a:prstGeom>
                        <a:solidFill>
                          <a:srgbClr val="0A2445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FC63DC">
                            <w:pPr>
                              <w:spacing w:before="119" w:line="175" w:lineRule="exact"/>
                              <w:ind w:left="1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color w:val="D5F5D5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missing</w:t>
                            </w:r>
                            <w:r>
                              <w:rPr>
                                <w:color w:val="D5F5D5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values:</w:t>
                            </w:r>
                            <w:r>
                              <w:rPr>
                                <w:color w:val="D5F5D5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pacing w:val="-10"/>
                                <w:sz w:val="15"/>
                              </w:rPr>
                              <w:t>0</w:t>
                            </w:r>
                          </w:p>
                          <w:p w14:paraId="0DFDECD0">
                            <w:pPr>
                              <w:spacing w:before="0"/>
                              <w:ind w:left="1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z w:val="15"/>
                              </w:rPr>
                              <w:t>Constant</w:t>
                            </w: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columns</w:t>
                            </w: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found:</w:t>
                            </w: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EmployeeCount,</w:t>
                            </w: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Over18,</w:t>
                            </w: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StandardHours</w:t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(dropped -</w:t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zero</w:t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variance,</w:t>
                            </w: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no</w:t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analytical</w:t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value) Duplicate rows: 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26" o:spt="202" type="#_x0000_t202" style="position:absolute;left:0pt;margin-left:45.2pt;margin-top:4.25pt;height:38.9pt;width:468.1pt;mso-position-horizontal-relative:page;mso-wrap-distance-bottom:0pt;mso-wrap-distance-top:0pt;z-index:-251644928;mso-width-relative:page;mso-height-relative:page;" fillcolor="#0A2445" filled="t" stroked="t" coordsize="21600,21600" o:gfxdata="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K6+gC2AAAAAgBAAAPAAAAAAAAAAEAIAAAACIAAABkcnMvZG93bnJldi54bWxQSwECFAAU&#10;AAAACACHTuJAbyzHTfEBAAANBAAADgAAAAAAAAABACAAAAAnAQAAZHJzL2Uyb0RvYy54bWxQSwUG&#10;AAAAAAYABgBZAQAAigUAAAAA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21FC63DC">
                      <w:pPr>
                        <w:spacing w:before="119" w:line="175" w:lineRule="exact"/>
                        <w:ind w:left="1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z w:val="15"/>
                        </w:rPr>
                        <w:t>Total</w:t>
                      </w:r>
                      <w:r>
                        <w:rPr>
                          <w:color w:val="D5F5D5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missing</w:t>
                      </w:r>
                      <w:r>
                        <w:rPr>
                          <w:color w:val="D5F5D5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values:</w:t>
                      </w:r>
                      <w:r>
                        <w:rPr>
                          <w:color w:val="D5F5D5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pacing w:val="-10"/>
                          <w:sz w:val="15"/>
                        </w:rPr>
                        <w:t>0</w:t>
                      </w:r>
                    </w:p>
                    <w:p w14:paraId="0DFDECD0">
                      <w:pPr>
                        <w:spacing w:before="0"/>
                        <w:ind w:left="1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z w:val="15"/>
                        </w:rPr>
                        <w:t>Constant</w:t>
                      </w:r>
                      <w:r>
                        <w:rPr>
                          <w:color w:val="D5F5D5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columns</w:t>
                      </w:r>
                      <w:r>
                        <w:rPr>
                          <w:color w:val="D5F5D5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found:</w:t>
                      </w:r>
                      <w:r>
                        <w:rPr>
                          <w:color w:val="D5F5D5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EmployeeCount,</w:t>
                      </w:r>
                      <w:r>
                        <w:rPr>
                          <w:color w:val="D5F5D5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Over18,</w:t>
                      </w:r>
                      <w:r>
                        <w:rPr>
                          <w:color w:val="D5F5D5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StandardHours</w:t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(dropped -</w:t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zero</w:t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variance,</w:t>
                      </w:r>
                      <w:r>
                        <w:rPr>
                          <w:color w:val="D5F5D5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no</w:t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analytical</w:t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value) Duplicate rows: 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306D92D">
      <w:pPr>
        <w:pStyle w:val="7"/>
        <w:spacing w:before="7"/>
        <w:rPr>
          <w:rFonts w:ascii="Times New Roman"/>
          <w:b/>
          <w:color w:val="auto"/>
          <w:sz w:val="26"/>
        </w:rPr>
      </w:pPr>
    </w:p>
    <w:p w14:paraId="488BC087">
      <w:pPr>
        <w:pStyle w:val="3"/>
        <w:numPr>
          <w:ilvl w:val="1"/>
          <w:numId w:val="1"/>
        </w:numPr>
        <w:tabs>
          <w:tab w:val="left" w:pos="438"/>
        </w:tabs>
        <w:spacing w:before="1" w:after="0" w:line="240" w:lineRule="auto"/>
        <w:ind w:left="438" w:right="0" w:hanging="258"/>
        <w:jc w:val="left"/>
        <w:rPr>
          <w:color w:val="auto"/>
        </w:rPr>
      </w:pPr>
      <w:r>
        <w:rPr>
          <w:color w:val="auto"/>
        </w:rPr>
        <w:t>Statistical</w:t>
      </w:r>
      <w:r>
        <w:rPr>
          <w:color w:val="auto"/>
          <w:spacing w:val="-11"/>
        </w:rPr>
        <w:t xml:space="preserve"> </w:t>
      </w:r>
      <w:r>
        <w:rPr>
          <w:color w:val="auto"/>
          <w:spacing w:val="-2"/>
        </w:rPr>
        <w:t>Analysis</w:t>
      </w:r>
    </w:p>
    <w:p w14:paraId="398E4EE6">
      <w:pPr>
        <w:pStyle w:val="7"/>
        <w:rPr>
          <w:rFonts w:ascii="Times New Roman"/>
          <w:color w:val="auto"/>
          <w:sz w:val="8"/>
        </w:rPr>
      </w:pPr>
      <w:r>
        <w:rPr>
          <w:rFonts w:ascii="Times New Roman"/>
          <w:color w:val="auto"/>
          <w:sz w:val="8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ragraph">
                  <wp:posOffset>76200</wp:posOffset>
                </wp:positionV>
                <wp:extent cx="6539230" cy="963295"/>
                <wp:effectExtent l="0" t="0" r="0" b="0"/>
                <wp:wrapTopAndBottom/>
                <wp:docPr id="32" name="Text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9230" cy="96329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5117F8">
                            <w:pPr>
                              <w:pStyle w:val="7"/>
                              <w:spacing w:before="120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print(df[['Age','MonthlyIncome','YearsAtCompany','DistanceFromHome']].describe().round(2)) </w:t>
                            </w:r>
                            <w:r>
                              <w:rPr>
                                <w:color w:val="000000"/>
                              </w:rPr>
                              <w:t>print(df.groupby('Department')['Attrition'].apply(lambda s:(s=='Yes').mean()).round(3)) print(df.groupby('OverTime')['Attrition'].apply(lambda s:(s=='Yes').mean()).round(3))</w:t>
                            </w:r>
                          </w:p>
                          <w:p w14:paraId="5A2BF60F">
                            <w:pPr>
                              <w:pStyle w:val="7"/>
                              <w:spacing w:before="1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num =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df[['Age','MonthlyIncome','YearsAtCompany','JobSatisfaction','DistanceFromHome','TotalWorkingYears']] print(num.corr().round(2))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26" o:spt="202" type="#_x0000_t202" style="position:absolute;left:0pt;margin-left:45.2pt;margin-top:6pt;height:75.85pt;width:514.9pt;mso-position-horizontal-relative:page;mso-wrap-distance-bottom:0pt;mso-wrap-distance-top:0pt;z-index:-251644928;mso-width-relative:page;mso-height-relative:page;" fillcolor="#F1F1F1" filled="t" stroked="t" coordsize="21600,21600" o:gfxdata="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7cXFvNcAAAAKAQAADwAAAAAAAAABACAAAAAiAAAAZHJzL2Rvd25yZXYueG1sUEsBAhQAFAAAAAgA&#10;h07iQAgj0BXtAQAADQQAAA4AAAAAAAAAAQAgAAAAJgEAAGRycy9lMm9Eb2MueG1sUEsFBgAAAAAG&#10;AAYAWQEAAIUFAAAAAA==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565117F8">
                      <w:pPr>
                        <w:pStyle w:val="7"/>
                        <w:spacing w:before="120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 xml:space="preserve">print(df[['Age','MonthlyIncome','YearsAtCompany','DistanceFromHome']].describe().round(2)) </w:t>
                      </w:r>
                      <w:r>
                        <w:rPr>
                          <w:color w:val="000000"/>
                        </w:rPr>
                        <w:t>print(df.groupby('Department')['Attrition'].apply(lambda s:(s=='Yes').mean()).round(3)) print(df.groupby('OverTime')['Attrition'].apply(lambda s:(s=='Yes').mean()).round(3))</w:t>
                      </w:r>
                    </w:p>
                    <w:p w14:paraId="5A2BF60F">
                      <w:pPr>
                        <w:pStyle w:val="7"/>
                        <w:spacing w:before="1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num = </w:t>
                      </w:r>
                      <w:r>
                        <w:rPr>
                          <w:color w:val="000000"/>
                          <w:spacing w:val="-2"/>
                        </w:rPr>
                        <w:t>df[['Age','MonthlyIncome','YearsAtCompany','JobSatisfaction','DistanceFromHome','TotalWorkingYears']] print(num.corr().round(2))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2ED7E72">
      <w:pPr>
        <w:pStyle w:val="7"/>
        <w:spacing w:after="0"/>
        <w:rPr>
          <w:rFonts w:ascii="Times New Roman"/>
          <w:color w:val="auto"/>
          <w:sz w:val="8"/>
        </w:rPr>
        <w:sectPr>
          <w:pgSz w:w="12240" w:h="15840"/>
          <w:pgMar w:top="840" w:right="720" w:bottom="280" w:left="72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46BDFE35">
      <w:pPr>
        <w:spacing w:line="240" w:lineRule="auto"/>
        <w:ind w:left="179" w:right="0" w:firstLine="0"/>
        <w:rPr>
          <w:rFonts w:ascii="Times New Roman"/>
          <w:color w:val="auto"/>
          <w:sz w:val="20"/>
        </w:rPr>
      </w:pPr>
      <w:r>
        <w:rPr>
          <w:rFonts w:ascii="Times New Roman"/>
          <w:color w:val="auto"/>
          <w:sz w:val="20"/>
        </w:rPr>
        <mc:AlternateContent>
          <mc:Choice Requires="wps">
            <w:drawing>
              <wp:inline distT="0" distB="0" distL="0" distR="0">
                <wp:extent cx="6539230" cy="427355"/>
                <wp:effectExtent l="9525" t="0" r="0" b="10795"/>
                <wp:docPr id="33" name="Text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9230" cy="4273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F86772">
                            <w:pPr>
                              <w:pStyle w:val="7"/>
                              <w:spacing w:before="120"/>
                              <w:ind w:left="146" w:right="2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q1,q3 = df['MonthlyIncome'].quantile([.25,.75]); iqr=q3-q1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print(((df['MonthlyIncome']&lt;q1-1.5*iqr)|(df['MonthlyIncome']&gt;q3+1.5*iqr)).sum())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3" o:spid="_x0000_s1026" o:spt="202" type="#_x0000_t202" style="height:33.65pt;width:514.9pt;" fillcolor="#F1F1F1" filled="t" stroked="t" coordsize="21600,21600" o:gfxdata="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l&#10;bzx01gAAAAUBAAAPAAAAAAAAAAEAIAAAACIAAABkcnMvZG93bnJldi54bWxQSwECFAAUAAAACACH&#10;TuJAHjQ4SO0BAAANBAAADgAAAAAAAAABACAAAAAlAQAAZHJzL2Uyb0RvYy54bWxQSwUGAAAAAAYA&#10;BgBZAQAAhAUAAAAA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34F86772">
                      <w:pPr>
                        <w:pStyle w:val="7"/>
                        <w:spacing w:before="120"/>
                        <w:ind w:left="146" w:right="22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q1,q3 = df['MonthlyIncome'].quantile([.25,.75]); iqr=q3-q1 </w:t>
                      </w:r>
                      <w:r>
                        <w:rPr>
                          <w:color w:val="000000"/>
                          <w:spacing w:val="-2"/>
                        </w:rPr>
                        <w:t>print(((df['MonthlyIncome']&lt;q1-1.5*iqr)|(df['MonthlyIncome']&gt;q3+1.5*iqr)).sum())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741EFE7">
      <w:pPr>
        <w:pStyle w:val="4"/>
        <w:spacing w:before="167"/>
        <w:rPr>
          <w:color w:val="auto"/>
        </w:rPr>
      </w:pPr>
      <w:r>
        <w:rPr>
          <w:color w:val="auto"/>
          <w:spacing w:val="-2"/>
        </w:rPr>
        <w:t>Output</w:t>
      </w:r>
    </w:p>
    <w:p w14:paraId="0FC80DC7">
      <w:pPr>
        <w:pStyle w:val="7"/>
        <w:spacing w:before="9"/>
        <w:rPr>
          <w:rFonts w:ascii="Times New Roman"/>
          <w:b/>
          <w:color w:val="auto"/>
          <w:sz w:val="4"/>
        </w:rPr>
      </w:pPr>
      <w:r>
        <w:rPr>
          <w:rFonts w:ascii="Times New Roman"/>
          <w:b/>
          <w:color w:val="auto"/>
          <w:sz w:val="4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ragraph">
                  <wp:posOffset>53340</wp:posOffset>
                </wp:positionV>
                <wp:extent cx="5944870" cy="1377950"/>
                <wp:effectExtent l="0" t="0" r="0" b="0"/>
                <wp:wrapTopAndBottom/>
                <wp:docPr id="34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1377950"/>
                        </a:xfrm>
                        <a:prstGeom prst="rect">
                          <a:avLst/>
                        </a:prstGeom>
                        <a:solidFill>
                          <a:srgbClr val="0A2445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12A557">
                            <w:pPr>
                              <w:spacing w:before="119" w:line="175" w:lineRule="exact"/>
                              <w:ind w:left="1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z w:val="15"/>
                              </w:rPr>
                              <w:t>MonthlyIncome:</w:t>
                            </w:r>
                            <w:r>
                              <w:rPr>
                                <w:color w:val="D5F5D5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mean</w:t>
                            </w:r>
                            <w:r>
                              <w:rPr>
                                <w:color w:val="D5F5D5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6502.93</w:t>
                            </w:r>
                            <w:r>
                              <w:rPr>
                                <w:color w:val="D5F5D5"/>
                                <w:spacing w:val="7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std</w:t>
                            </w:r>
                            <w:r>
                              <w:rPr>
                                <w:color w:val="D5F5D5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4707.96</w:t>
                            </w:r>
                            <w:r>
                              <w:rPr>
                                <w:color w:val="D5F5D5"/>
                                <w:spacing w:val="7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min</w:t>
                            </w:r>
                            <w:r>
                              <w:rPr>
                                <w:color w:val="D5F5D5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1009</w:t>
                            </w:r>
                            <w:r>
                              <w:rPr>
                                <w:color w:val="D5F5D5"/>
                                <w:spacing w:val="7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max</w:t>
                            </w:r>
                            <w:r>
                              <w:rPr>
                                <w:color w:val="D5F5D5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19999</w:t>
                            </w:r>
                          </w:p>
                          <w:p w14:paraId="45DC22E2">
                            <w:pPr>
                              <w:spacing w:before="0" w:line="175" w:lineRule="exact"/>
                              <w:ind w:left="1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z w:val="15"/>
                              </w:rPr>
                              <w:t>YearsAtCompany:</w:t>
                            </w:r>
                            <w:r>
                              <w:rPr>
                                <w:color w:val="D5F5D5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mean</w:t>
                            </w:r>
                            <w:r>
                              <w:rPr>
                                <w:color w:val="D5F5D5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7.01</w:t>
                            </w:r>
                            <w:r>
                              <w:rPr>
                                <w:color w:val="D5F5D5"/>
                                <w:spacing w:val="7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std</w:t>
                            </w:r>
                            <w:r>
                              <w:rPr>
                                <w:color w:val="D5F5D5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6.13</w:t>
                            </w:r>
                          </w:p>
                          <w:p w14:paraId="212FB664">
                            <w:pPr>
                              <w:pStyle w:val="7"/>
                              <w:spacing w:before="54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14:paraId="148D38A8">
                            <w:pPr>
                              <w:tabs>
                                <w:tab w:val="left" w:pos="2210"/>
                                <w:tab w:val="left" w:pos="3117"/>
                              </w:tabs>
                              <w:spacing w:before="0"/>
                              <w:ind w:left="146" w:right="450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z w:val="15"/>
                              </w:rPr>
                              <w:t>Attrition</w:t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by</w:t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Department:</w:t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HR</w:t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0.190</w:t>
                            </w:r>
                            <w:r>
                              <w:rPr>
                                <w:color w:val="D5F5D5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R&amp;D</w:t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0.138</w:t>
                            </w:r>
                            <w:r>
                              <w:rPr>
                                <w:color w:val="D5F5D5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Sales</w:t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0.206 Attrition by OverTime: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No 0.104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Yes 0.305</w:t>
                            </w:r>
                          </w:p>
                          <w:p w14:paraId="2201B739">
                            <w:pPr>
                              <w:pStyle w:val="7"/>
                              <w:spacing w:before="56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14:paraId="570473F0">
                            <w:pPr>
                              <w:spacing w:before="0"/>
                              <w:ind w:left="146" w:right="2552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z w:val="15"/>
                              </w:rPr>
                              <w:t>Corr(Age,MonthlyIncome)=0.50</w:t>
                            </w:r>
                            <w:r>
                              <w:rPr>
                                <w:color w:val="D5F5D5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Corr(MonthlyIncome,TotalWorkingYears)=0.77 Corr(JobSatisfaction, others) ~ 0.00 (near independent)</w:t>
                            </w:r>
                          </w:p>
                          <w:p w14:paraId="264101B8">
                            <w:pPr>
                              <w:pStyle w:val="7"/>
                              <w:spacing w:before="54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14:paraId="08649CFC">
                            <w:pPr>
                              <w:spacing w:before="0"/>
                              <w:ind w:left="1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z w:val="15"/>
                              </w:rPr>
                              <w:t>MonthlyIncome</w:t>
                            </w:r>
                            <w:r>
                              <w:rPr>
                                <w:color w:val="D5F5D5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outliers</w:t>
                            </w:r>
                            <w:r>
                              <w:rPr>
                                <w:color w:val="D5F5D5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(IQR):</w:t>
                            </w:r>
                            <w:r>
                              <w:rPr>
                                <w:color w:val="D5F5D5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pacing w:val="-5"/>
                                <w:sz w:val="15"/>
                              </w:rPr>
                              <w:t>114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26" o:spt="202" type="#_x0000_t202" style="position:absolute;left:0pt;margin-left:45.2pt;margin-top:4.2pt;height:108.5pt;width:468.1pt;mso-position-horizontal-relative:page;mso-wrap-distance-bottom:0pt;mso-wrap-distance-top:0pt;z-index:-251643904;mso-width-relative:page;mso-height-relative:page;" fillcolor="#0A2445" filled="t" stroked="t" coordsize="21600,21600" o:gfxdata="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mXWhndgAAAAJAQAADwAAAAAAAAABACAAAAAiAAAAZHJzL2Rvd25yZXYueG1sUEsBAhQA&#10;FAAAAAgAh07iQH2IQdryAQAADgQAAA4AAAAAAAAAAQAgAAAAJwEAAGRycy9lMm9Eb2MueG1sUEsF&#10;BgAAAAAGAAYAWQEAAIsFAAAAAA==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5212A557">
                      <w:pPr>
                        <w:spacing w:before="119" w:line="175" w:lineRule="exact"/>
                        <w:ind w:left="1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z w:val="15"/>
                        </w:rPr>
                        <w:t>MonthlyIncome:</w:t>
                      </w:r>
                      <w:r>
                        <w:rPr>
                          <w:color w:val="D5F5D5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mean</w:t>
                      </w:r>
                      <w:r>
                        <w:rPr>
                          <w:color w:val="D5F5D5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6502.93</w:t>
                      </w:r>
                      <w:r>
                        <w:rPr>
                          <w:color w:val="D5F5D5"/>
                          <w:spacing w:val="73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std</w:t>
                      </w:r>
                      <w:r>
                        <w:rPr>
                          <w:color w:val="D5F5D5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4707.96</w:t>
                      </w:r>
                      <w:r>
                        <w:rPr>
                          <w:color w:val="D5F5D5"/>
                          <w:spacing w:val="72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min</w:t>
                      </w:r>
                      <w:r>
                        <w:rPr>
                          <w:color w:val="D5F5D5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1009</w:t>
                      </w:r>
                      <w:r>
                        <w:rPr>
                          <w:color w:val="D5F5D5"/>
                          <w:spacing w:val="73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max</w:t>
                      </w:r>
                      <w:r>
                        <w:rPr>
                          <w:color w:val="D5F5D5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19999</w:t>
                      </w:r>
                    </w:p>
                    <w:p w14:paraId="45DC22E2">
                      <w:pPr>
                        <w:spacing w:before="0" w:line="175" w:lineRule="exact"/>
                        <w:ind w:left="1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z w:val="15"/>
                        </w:rPr>
                        <w:t>YearsAtCompany:</w:t>
                      </w:r>
                      <w:r>
                        <w:rPr>
                          <w:color w:val="D5F5D5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mean</w:t>
                      </w:r>
                      <w:r>
                        <w:rPr>
                          <w:color w:val="D5F5D5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7.01</w:t>
                      </w:r>
                      <w:r>
                        <w:rPr>
                          <w:color w:val="D5F5D5"/>
                          <w:spacing w:val="70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std</w:t>
                      </w:r>
                      <w:r>
                        <w:rPr>
                          <w:color w:val="D5F5D5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6.13</w:t>
                      </w:r>
                    </w:p>
                    <w:p w14:paraId="212FB664">
                      <w:pPr>
                        <w:pStyle w:val="7"/>
                        <w:spacing w:before="54"/>
                        <w:rPr>
                          <w:color w:val="000000"/>
                          <w:sz w:val="15"/>
                        </w:rPr>
                      </w:pPr>
                    </w:p>
                    <w:p w14:paraId="148D38A8">
                      <w:pPr>
                        <w:tabs>
                          <w:tab w:val="left" w:pos="2210"/>
                          <w:tab w:val="left" w:pos="3117"/>
                        </w:tabs>
                        <w:spacing w:before="0"/>
                        <w:ind w:left="146" w:right="450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z w:val="15"/>
                        </w:rPr>
                        <w:t>Attrition</w:t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by</w:t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Department:</w:t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HR</w:t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0.190</w:t>
                      </w:r>
                      <w:r>
                        <w:rPr>
                          <w:color w:val="D5F5D5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R&amp;D</w:t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0.138</w:t>
                      </w:r>
                      <w:r>
                        <w:rPr>
                          <w:color w:val="D5F5D5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Sales</w:t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0.206 Attrition by OverTime: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z w:val="15"/>
                        </w:rPr>
                        <w:t>No 0.104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z w:val="15"/>
                        </w:rPr>
                        <w:t>Yes 0.305</w:t>
                      </w:r>
                    </w:p>
                    <w:p w14:paraId="2201B739">
                      <w:pPr>
                        <w:pStyle w:val="7"/>
                        <w:spacing w:before="56"/>
                        <w:rPr>
                          <w:color w:val="000000"/>
                          <w:sz w:val="15"/>
                        </w:rPr>
                      </w:pPr>
                    </w:p>
                    <w:p w14:paraId="570473F0">
                      <w:pPr>
                        <w:spacing w:before="0"/>
                        <w:ind w:left="146" w:right="2552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z w:val="15"/>
                        </w:rPr>
                        <w:t>Corr(Age,MonthlyIncome)=0.50</w:t>
                      </w:r>
                      <w:r>
                        <w:rPr>
                          <w:color w:val="D5F5D5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Corr(MonthlyIncome,TotalWorkingYears)=0.77 Corr(JobSatisfaction, others) ~ 0.00 (near independent)</w:t>
                      </w:r>
                    </w:p>
                    <w:p w14:paraId="264101B8">
                      <w:pPr>
                        <w:pStyle w:val="7"/>
                        <w:spacing w:before="54"/>
                        <w:rPr>
                          <w:color w:val="000000"/>
                          <w:sz w:val="15"/>
                        </w:rPr>
                      </w:pPr>
                    </w:p>
                    <w:p w14:paraId="08649CFC">
                      <w:pPr>
                        <w:spacing w:before="0"/>
                        <w:ind w:left="1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z w:val="15"/>
                        </w:rPr>
                        <w:t>MonthlyIncome</w:t>
                      </w:r>
                      <w:r>
                        <w:rPr>
                          <w:color w:val="D5F5D5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outliers</w:t>
                      </w:r>
                      <w:r>
                        <w:rPr>
                          <w:color w:val="D5F5D5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(IQR):</w:t>
                      </w:r>
                      <w:r>
                        <w:rPr>
                          <w:color w:val="D5F5D5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pacing w:val="-5"/>
                          <w:sz w:val="15"/>
                        </w:rPr>
                        <w:t>114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CA28453">
      <w:pPr>
        <w:pStyle w:val="7"/>
        <w:spacing w:before="7"/>
        <w:rPr>
          <w:rFonts w:ascii="Times New Roman"/>
          <w:b/>
          <w:color w:val="auto"/>
          <w:sz w:val="26"/>
        </w:rPr>
      </w:pPr>
    </w:p>
    <w:p w14:paraId="4878FA5E">
      <w:pPr>
        <w:pStyle w:val="3"/>
        <w:numPr>
          <w:ilvl w:val="1"/>
          <w:numId w:val="1"/>
        </w:numPr>
        <w:tabs>
          <w:tab w:val="left" w:pos="438"/>
        </w:tabs>
        <w:spacing w:before="1" w:after="0" w:line="240" w:lineRule="auto"/>
        <w:ind w:left="438" w:right="0" w:hanging="258"/>
        <w:jc w:val="left"/>
        <w:rPr>
          <w:color w:val="auto"/>
        </w:rPr>
      </w:pPr>
      <w:r>
        <w:rPr>
          <w:color w:val="auto"/>
        </w:rPr>
        <w:t>Data</w:t>
      </w:r>
      <w:r>
        <w:rPr>
          <w:color w:val="auto"/>
          <w:spacing w:val="-6"/>
        </w:rPr>
        <w:t xml:space="preserve"> </w:t>
      </w:r>
      <w:r>
        <w:rPr>
          <w:color w:val="auto"/>
          <w:spacing w:val="-2"/>
        </w:rPr>
        <w:t>Visualization</w:t>
      </w:r>
    </w:p>
    <w:p w14:paraId="544BCD60">
      <w:pPr>
        <w:pStyle w:val="7"/>
        <w:spacing w:before="3"/>
        <w:rPr>
          <w:rFonts w:ascii="Times New Roman"/>
          <w:color w:val="auto"/>
          <w:sz w:val="8"/>
        </w:rPr>
      </w:pPr>
      <w:r>
        <w:rPr>
          <w:rFonts w:ascii="Times New Roman"/>
          <w:color w:val="auto"/>
          <w:sz w:val="8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ragraph">
                  <wp:posOffset>78740</wp:posOffset>
                </wp:positionV>
                <wp:extent cx="5944870" cy="828040"/>
                <wp:effectExtent l="0" t="0" r="0" b="0"/>
                <wp:wrapTopAndBottom/>
                <wp:docPr id="35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8280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B0C68D">
                            <w:pPr>
                              <w:pStyle w:val="7"/>
                              <w:spacing w:before="120"/>
                              <w:ind w:left="146" w:right="45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seaborn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sns,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matplotlib.pyplot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plt fig, axes = plt.subplots(1,2, figsize=(10,4))</w:t>
                            </w:r>
                          </w:p>
                          <w:p w14:paraId="19206941">
                            <w:pPr>
                              <w:pStyle w:val="7"/>
                              <w:ind w:left="146" w:right="25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sns.countplot(x='Department',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hue='Attrition',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data=df,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ax=axes[0]) sns.boxplot(x='Attrition', y='MonthlyIncome', data=df, ax=axes[1])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plt.savefig('hr_attrition.png')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6" o:spt="202" type="#_x0000_t202" style="position:absolute;left:0pt;margin-left:45.2pt;margin-top:6.2pt;height:65.2pt;width:468.1pt;mso-position-horizontal-relative:page;mso-wrap-distance-bottom:0pt;mso-wrap-distance-top:0pt;z-index:-251642880;mso-width-relative:page;mso-height-relative:page;" fillcolor="#F1F1F1" filled="t" stroked="t" coordsize="21600,21600" o:gfxdata="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vWBi82QAAAAoBAAAPAAAAAAAAAAEAIAAAACIAAABkcnMvZG93bnJldi54bWxQSwECFAAU&#10;AAAACACHTuJADuXnqvABAAANBAAADgAAAAAAAAABACAAAAAoAQAAZHJzL2Uyb0RvYy54bWxQSwUG&#10;AAAAAAYABgBZAQAAigUAAAAA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06B0C68D">
                      <w:pPr>
                        <w:pStyle w:val="7"/>
                        <w:spacing w:before="120"/>
                        <w:ind w:left="146" w:right="45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seaborn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sns,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matplotlib.pyplot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plt fig, axes = plt.subplots(1,2, figsize=(10,4))</w:t>
                      </w:r>
                    </w:p>
                    <w:p w14:paraId="19206941">
                      <w:pPr>
                        <w:pStyle w:val="7"/>
                        <w:ind w:left="146" w:right="25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sns.countplot(x='Department',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hue='Attrition',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data=df,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ax=axes[0]) sns.boxplot(x='Attrition', y='MonthlyIncome', data=df, ax=axes[1]) </w:t>
                      </w:r>
                      <w:r>
                        <w:rPr>
                          <w:color w:val="000000"/>
                          <w:spacing w:val="-2"/>
                        </w:rPr>
                        <w:t>plt.savefig('hr_attrition.png')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color w:val="auto"/>
          <w:sz w:val="8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1304290</wp:posOffset>
            </wp:positionH>
            <wp:positionV relativeFrom="paragraph">
              <wp:posOffset>983615</wp:posOffset>
            </wp:positionV>
            <wp:extent cx="5124450" cy="1955800"/>
            <wp:effectExtent l="0" t="0" r="0" b="0"/>
            <wp:wrapTopAndBottom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4259" cy="1955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6771CA">
      <w:pPr>
        <w:pStyle w:val="7"/>
        <w:spacing w:before="5"/>
        <w:rPr>
          <w:rFonts w:ascii="Times New Roman"/>
          <w:color w:val="auto"/>
          <w:sz w:val="8"/>
        </w:rPr>
      </w:pPr>
    </w:p>
    <w:p w14:paraId="08AED97E">
      <w:pPr>
        <w:pStyle w:val="7"/>
        <w:spacing w:before="155"/>
        <w:rPr>
          <w:rFonts w:ascii="Times New Roman"/>
          <w:color w:val="auto"/>
        </w:rPr>
      </w:pPr>
    </w:p>
    <w:p w14:paraId="1CD082ED">
      <w:pPr>
        <w:spacing w:before="0"/>
        <w:ind w:left="2" w:right="2" w:firstLine="0"/>
        <w:jc w:val="center"/>
        <w:rPr>
          <w:rFonts w:ascii="Times New Roman"/>
          <w:i/>
          <w:color w:val="auto"/>
          <w:sz w:val="18"/>
        </w:rPr>
      </w:pPr>
      <w:r>
        <w:rPr>
          <w:rFonts w:ascii="Times New Roman"/>
          <w:i/>
          <w:color w:val="auto"/>
          <w:sz w:val="18"/>
        </w:rPr>
        <w:t>Fig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1.</w:t>
      </w:r>
      <w:r>
        <w:rPr>
          <w:rFonts w:ascii="Times New Roman"/>
          <w:i/>
          <w:color w:val="auto"/>
          <w:spacing w:val="-1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Attrition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by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department</w:t>
      </w:r>
      <w:r>
        <w:rPr>
          <w:rFonts w:ascii="Times New Roman"/>
          <w:i/>
          <w:color w:val="auto"/>
          <w:spacing w:val="-3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and income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by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 xml:space="preserve">attrition </w:t>
      </w:r>
      <w:r>
        <w:rPr>
          <w:rFonts w:ascii="Times New Roman"/>
          <w:i/>
          <w:color w:val="auto"/>
          <w:spacing w:val="-2"/>
          <w:sz w:val="18"/>
        </w:rPr>
        <w:t>status.</w:t>
      </w:r>
    </w:p>
    <w:p w14:paraId="27E29CC5">
      <w:pPr>
        <w:pStyle w:val="7"/>
        <w:spacing w:before="9"/>
        <w:rPr>
          <w:rFonts w:ascii="Times New Roman"/>
          <w:i/>
          <w:color w:val="auto"/>
          <w:sz w:val="19"/>
        </w:rPr>
      </w:pPr>
      <w:r>
        <w:rPr>
          <w:rFonts w:ascii="Times New Roman"/>
          <w:i/>
          <w:color w:val="auto"/>
          <w:sz w:val="19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ragraph">
                  <wp:posOffset>162560</wp:posOffset>
                </wp:positionV>
                <wp:extent cx="5944870" cy="426720"/>
                <wp:effectExtent l="0" t="0" r="0" b="0"/>
                <wp:wrapTopAndBottom/>
                <wp:docPr id="37" name="Text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4267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05FC01">
                            <w:pPr>
                              <w:pStyle w:val="7"/>
                              <w:spacing w:before="120"/>
                              <w:ind w:left="146" w:right="25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sns.heatmap(num.corr(),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annot=True,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cmap='coolwarm')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plt.savefig('hr_heatmap.png')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26" o:spt="202" type="#_x0000_t202" style="position:absolute;left:0pt;margin-left:45.2pt;margin-top:12.8pt;height:33.6pt;width:468.1pt;mso-position-horizontal-relative:page;mso-wrap-distance-bottom:0pt;mso-wrap-distance-top:0pt;z-index:-251641856;mso-width-relative:page;mso-height-relative:page;" fillcolor="#F1F1F1" filled="t" stroked="t" coordsize="21600,21600" o:gfxdata="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BVoqULYAAAACQEAAA8AAAAAAAAAAQAgAAAAIgAAAGRycy9kb3ducmV2LnhtbFBLAQIUABQA&#10;AAAIAIdO4kAJGWfj8AEAAA0EAAAOAAAAAAAAAAEAIAAAACcBAABkcnMvZTJvRG9jLnhtbFBLBQYA&#10;AAAABgAGAFkBAACJBQAAAAA=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3805FC01">
                      <w:pPr>
                        <w:pStyle w:val="7"/>
                        <w:spacing w:before="120"/>
                        <w:ind w:left="146" w:right="25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sns.heatmap(num.corr(),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annot=True,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cmap='coolwarm') </w:t>
                      </w:r>
                      <w:r>
                        <w:rPr>
                          <w:color w:val="000000"/>
                          <w:spacing w:val="-2"/>
                        </w:rPr>
                        <w:t>plt.savefig('hr_heatmap.png')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222E027">
      <w:pPr>
        <w:pStyle w:val="7"/>
        <w:spacing w:after="0"/>
        <w:rPr>
          <w:rFonts w:ascii="Times New Roman"/>
          <w:i/>
          <w:color w:val="auto"/>
          <w:sz w:val="19"/>
        </w:rPr>
        <w:sectPr>
          <w:pgSz w:w="12240" w:h="15840"/>
          <w:pgMar w:top="900" w:right="720" w:bottom="280" w:left="72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01F919D">
      <w:pPr>
        <w:spacing w:line="240" w:lineRule="auto"/>
        <w:ind w:left="2418" w:right="0" w:firstLine="0"/>
        <w:rPr>
          <w:rFonts w:ascii="Times New Roman"/>
          <w:color w:val="auto"/>
          <w:sz w:val="20"/>
        </w:rPr>
      </w:pPr>
      <w:r>
        <w:rPr>
          <w:rFonts w:ascii="Times New Roman"/>
          <w:color w:val="auto"/>
          <w:sz w:val="20"/>
        </w:rPr>
        <w:drawing>
          <wp:inline distT="0" distB="0" distL="0" distR="0">
            <wp:extent cx="3706495" cy="3160395"/>
            <wp:effectExtent l="0" t="0" r="0" b="0"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6749" cy="316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D08D">
      <w:pPr>
        <w:pStyle w:val="7"/>
        <w:spacing w:before="105"/>
        <w:rPr>
          <w:rFonts w:ascii="Times New Roman"/>
          <w:i/>
          <w:color w:val="auto"/>
        </w:rPr>
      </w:pPr>
    </w:p>
    <w:p w14:paraId="7F4E77A4">
      <w:pPr>
        <w:spacing w:before="0"/>
        <w:ind w:left="1" w:right="2" w:firstLine="0"/>
        <w:jc w:val="center"/>
        <w:rPr>
          <w:rFonts w:ascii="Times New Roman"/>
          <w:i/>
          <w:color w:val="auto"/>
          <w:sz w:val="18"/>
        </w:rPr>
      </w:pPr>
      <w:r>
        <w:rPr>
          <w:rFonts w:ascii="Times New Roman"/>
          <w:i/>
          <w:color w:val="auto"/>
          <w:sz w:val="18"/>
        </w:rPr>
        <w:t>Fig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2.</w:t>
      </w:r>
      <w:r>
        <w:rPr>
          <w:rFonts w:ascii="Times New Roman"/>
          <w:i/>
          <w:color w:val="auto"/>
          <w:spacing w:val="-1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Correlation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heatmap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of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key</w:t>
      </w:r>
      <w:r>
        <w:rPr>
          <w:rFonts w:ascii="Times New Roman"/>
          <w:i/>
          <w:color w:val="auto"/>
          <w:spacing w:val="-1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numeric</w:t>
      </w:r>
      <w:r>
        <w:rPr>
          <w:rFonts w:ascii="Times New Roman"/>
          <w:i/>
          <w:color w:val="auto"/>
          <w:spacing w:val="-2"/>
          <w:sz w:val="18"/>
        </w:rPr>
        <w:t xml:space="preserve"> features.</w:t>
      </w:r>
    </w:p>
    <w:p w14:paraId="2215B704">
      <w:pPr>
        <w:pStyle w:val="7"/>
        <w:spacing w:before="92"/>
        <w:rPr>
          <w:rFonts w:ascii="Times New Roman"/>
          <w:i/>
          <w:color w:val="auto"/>
        </w:rPr>
      </w:pPr>
    </w:p>
    <w:p w14:paraId="6283586B">
      <w:pPr>
        <w:pStyle w:val="3"/>
        <w:numPr>
          <w:ilvl w:val="1"/>
          <w:numId w:val="1"/>
        </w:numPr>
        <w:tabs>
          <w:tab w:val="left" w:pos="438"/>
        </w:tabs>
        <w:spacing w:before="0" w:after="0" w:line="240" w:lineRule="auto"/>
        <w:ind w:left="438" w:right="0" w:hanging="258"/>
        <w:jc w:val="left"/>
        <w:rPr>
          <w:color w:val="auto"/>
        </w:rPr>
      </w:pPr>
      <w:r>
        <w:rPr>
          <w:color w:val="auto"/>
        </w:rPr>
        <w:t>Insights,</w:t>
      </w:r>
      <w:r>
        <w:rPr>
          <w:color w:val="auto"/>
          <w:spacing w:val="-11"/>
        </w:rPr>
        <w:t xml:space="preserve"> </w:t>
      </w:r>
      <w:r>
        <w:rPr>
          <w:color w:val="auto"/>
        </w:rPr>
        <w:t>Interpretation</w:t>
      </w:r>
      <w:r>
        <w:rPr>
          <w:color w:val="auto"/>
          <w:spacing w:val="-10"/>
        </w:rPr>
        <w:t xml:space="preserve"> </w:t>
      </w:r>
      <w:r>
        <w:rPr>
          <w:color w:val="auto"/>
        </w:rPr>
        <w:t>and</w:t>
      </w:r>
      <w:r>
        <w:rPr>
          <w:color w:val="auto"/>
          <w:spacing w:val="-10"/>
        </w:rPr>
        <w:t xml:space="preserve"> </w:t>
      </w:r>
      <w:r>
        <w:rPr>
          <w:color w:val="auto"/>
          <w:spacing w:val="-2"/>
        </w:rPr>
        <w:t>Reporting</w:t>
      </w:r>
    </w:p>
    <w:p w14:paraId="2A675B8B">
      <w:pPr>
        <w:pStyle w:val="10"/>
        <w:numPr>
          <w:ilvl w:val="2"/>
          <w:numId w:val="1"/>
        </w:numPr>
        <w:tabs>
          <w:tab w:val="left" w:pos="900"/>
        </w:tabs>
        <w:spacing w:before="120" w:after="0" w:line="240" w:lineRule="auto"/>
        <w:ind w:left="900" w:right="228" w:hanging="360"/>
        <w:jc w:val="left"/>
        <w:rPr>
          <w:color w:val="auto"/>
          <w:sz w:val="22"/>
        </w:rPr>
      </w:pPr>
      <w:r>
        <w:rPr>
          <w:color w:val="auto"/>
          <w:sz w:val="22"/>
        </w:rPr>
        <w:t>Overtime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is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the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single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strongest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attrition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driver: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30.5%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attrition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for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employees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working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overtime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vs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10.4%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for those who don't.</w:t>
      </w:r>
    </w:p>
    <w:p w14:paraId="111B3425">
      <w:pPr>
        <w:pStyle w:val="10"/>
        <w:numPr>
          <w:ilvl w:val="2"/>
          <w:numId w:val="1"/>
        </w:numPr>
        <w:tabs>
          <w:tab w:val="left" w:pos="900"/>
        </w:tabs>
        <w:spacing w:before="61" w:after="0" w:line="240" w:lineRule="auto"/>
        <w:ind w:left="900" w:right="0" w:hanging="360"/>
        <w:jc w:val="left"/>
        <w:rPr>
          <w:color w:val="auto"/>
          <w:sz w:val="22"/>
        </w:rPr>
      </w:pPr>
      <w:r>
        <w:rPr>
          <w:color w:val="auto"/>
          <w:sz w:val="22"/>
        </w:rPr>
        <w:t>Sales</w:t>
      </w:r>
      <w:r>
        <w:rPr>
          <w:color w:val="auto"/>
          <w:spacing w:val="-8"/>
          <w:sz w:val="22"/>
        </w:rPr>
        <w:t xml:space="preserve"> </w:t>
      </w:r>
      <w:r>
        <w:rPr>
          <w:color w:val="auto"/>
          <w:sz w:val="22"/>
        </w:rPr>
        <w:t>has</w:t>
      </w:r>
      <w:r>
        <w:rPr>
          <w:color w:val="auto"/>
          <w:spacing w:val="-6"/>
          <w:sz w:val="22"/>
        </w:rPr>
        <w:t xml:space="preserve"> </w:t>
      </w:r>
      <w:r>
        <w:rPr>
          <w:color w:val="auto"/>
          <w:sz w:val="22"/>
        </w:rPr>
        <w:t>the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highest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departmental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attrition</w:t>
      </w:r>
      <w:r>
        <w:rPr>
          <w:color w:val="auto"/>
          <w:spacing w:val="-6"/>
          <w:sz w:val="22"/>
        </w:rPr>
        <w:t xml:space="preserve"> </w:t>
      </w:r>
      <w:r>
        <w:rPr>
          <w:color w:val="auto"/>
          <w:sz w:val="22"/>
        </w:rPr>
        <w:t>rate</w:t>
      </w:r>
      <w:r>
        <w:rPr>
          <w:color w:val="auto"/>
          <w:spacing w:val="-6"/>
          <w:sz w:val="22"/>
        </w:rPr>
        <w:t xml:space="preserve"> </w:t>
      </w:r>
      <w:r>
        <w:rPr>
          <w:color w:val="auto"/>
          <w:sz w:val="22"/>
        </w:rPr>
        <w:t>(20.6%),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followed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by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HR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(19.0%);</w:t>
      </w:r>
      <w:r>
        <w:rPr>
          <w:color w:val="auto"/>
          <w:spacing w:val="-6"/>
          <w:sz w:val="22"/>
        </w:rPr>
        <w:t xml:space="preserve"> </w:t>
      </w:r>
      <w:r>
        <w:rPr>
          <w:color w:val="auto"/>
          <w:sz w:val="22"/>
        </w:rPr>
        <w:t>R&amp;D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is</w:t>
      </w:r>
      <w:r>
        <w:rPr>
          <w:color w:val="auto"/>
          <w:spacing w:val="-6"/>
          <w:sz w:val="22"/>
        </w:rPr>
        <w:t xml:space="preserve"> </w:t>
      </w:r>
      <w:r>
        <w:rPr>
          <w:color w:val="auto"/>
          <w:sz w:val="22"/>
        </w:rPr>
        <w:t>lowest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pacing w:val="-2"/>
          <w:sz w:val="22"/>
        </w:rPr>
        <w:t>(13.8%).</w:t>
      </w:r>
    </w:p>
    <w:p w14:paraId="0334D680">
      <w:pPr>
        <w:pStyle w:val="10"/>
        <w:numPr>
          <w:ilvl w:val="2"/>
          <w:numId w:val="1"/>
        </w:numPr>
        <w:tabs>
          <w:tab w:val="left" w:pos="900"/>
        </w:tabs>
        <w:spacing w:before="59" w:after="0" w:line="240" w:lineRule="auto"/>
        <w:ind w:left="900" w:right="272" w:hanging="360"/>
        <w:jc w:val="left"/>
        <w:rPr>
          <w:color w:val="auto"/>
          <w:sz w:val="22"/>
        </w:rPr>
      </w:pPr>
      <w:r>
        <w:rPr>
          <w:color w:val="auto"/>
          <w:sz w:val="22"/>
        </w:rPr>
        <w:t>MonthlyIncome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correlates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strongly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with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TotalWorkingYears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(0.77)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and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Age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(0.50),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as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expected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from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tenure-based pay progression.</w:t>
      </w:r>
    </w:p>
    <w:p w14:paraId="58247763">
      <w:pPr>
        <w:pStyle w:val="10"/>
        <w:numPr>
          <w:ilvl w:val="2"/>
          <w:numId w:val="1"/>
        </w:numPr>
        <w:tabs>
          <w:tab w:val="left" w:pos="900"/>
        </w:tabs>
        <w:spacing w:before="60" w:after="0" w:line="240" w:lineRule="auto"/>
        <w:ind w:left="900" w:right="343" w:hanging="360"/>
        <w:jc w:val="left"/>
        <w:rPr>
          <w:color w:val="auto"/>
          <w:sz w:val="22"/>
        </w:rPr>
      </w:pPr>
      <w:r>
        <w:rPr>
          <w:color w:val="auto"/>
          <w:sz w:val="22"/>
        </w:rPr>
        <w:t>JobSatisfaction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shows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almost</w:t>
      </w:r>
      <w:r>
        <w:rPr>
          <w:color w:val="auto"/>
          <w:spacing w:val="-1"/>
          <w:sz w:val="22"/>
        </w:rPr>
        <w:t xml:space="preserve"> </w:t>
      </w:r>
      <w:r>
        <w:rPr>
          <w:color w:val="auto"/>
          <w:sz w:val="22"/>
        </w:rPr>
        <w:t>no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linear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correlation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with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the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other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numeric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features,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suggesting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it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is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driven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by factors not captured numerically (e.g. management, culture).</w:t>
      </w:r>
    </w:p>
    <w:p w14:paraId="23838A63">
      <w:pPr>
        <w:pStyle w:val="10"/>
        <w:numPr>
          <w:ilvl w:val="2"/>
          <w:numId w:val="1"/>
        </w:numPr>
        <w:tabs>
          <w:tab w:val="left" w:pos="900"/>
        </w:tabs>
        <w:spacing w:before="63" w:after="0" w:line="240" w:lineRule="auto"/>
        <w:ind w:left="900" w:right="0" w:hanging="360"/>
        <w:jc w:val="left"/>
        <w:rPr>
          <w:color w:val="auto"/>
          <w:sz w:val="22"/>
        </w:rPr>
      </w:pPr>
      <w:r>
        <w:rPr>
          <w:color w:val="auto"/>
          <w:sz w:val="22"/>
        </w:rPr>
        <w:t>114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employees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are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income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outliers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on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the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high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end,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mostly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senior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roles</w:t>
      </w:r>
      <w:r>
        <w:rPr>
          <w:color w:val="auto"/>
          <w:spacing w:val="1"/>
          <w:sz w:val="22"/>
        </w:rPr>
        <w:t xml:space="preserve"> </w:t>
      </w:r>
      <w:r>
        <w:rPr>
          <w:color w:val="auto"/>
          <w:sz w:val="22"/>
        </w:rPr>
        <w:t>-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expected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and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not</w:t>
      </w:r>
      <w:r>
        <w:rPr>
          <w:color w:val="auto"/>
          <w:spacing w:val="-1"/>
          <w:sz w:val="22"/>
        </w:rPr>
        <w:t xml:space="preserve"> </w:t>
      </w:r>
      <w:r>
        <w:rPr>
          <w:color w:val="auto"/>
          <w:sz w:val="22"/>
        </w:rPr>
        <w:t>data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pacing w:val="-2"/>
          <w:sz w:val="22"/>
        </w:rPr>
        <w:t>errors.</w:t>
      </w:r>
    </w:p>
    <w:p w14:paraId="22DB7E7A">
      <w:pPr>
        <w:pStyle w:val="10"/>
        <w:numPr>
          <w:ilvl w:val="2"/>
          <w:numId w:val="1"/>
        </w:numPr>
        <w:tabs>
          <w:tab w:val="left" w:pos="900"/>
        </w:tabs>
        <w:spacing w:before="57" w:after="0" w:line="240" w:lineRule="auto"/>
        <w:ind w:left="900" w:right="380" w:hanging="360"/>
        <w:jc w:val="left"/>
        <w:rPr>
          <w:color w:val="auto"/>
          <w:sz w:val="22"/>
        </w:rPr>
      </w:pPr>
      <w:r>
        <w:rPr>
          <w:color w:val="auto"/>
          <w:sz w:val="22"/>
        </w:rPr>
        <w:t>Recommendation: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prioritize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reducing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mandatory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overtime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and</w:t>
      </w:r>
      <w:r>
        <w:rPr>
          <w:color w:val="auto"/>
          <w:spacing w:val="-7"/>
          <w:sz w:val="22"/>
        </w:rPr>
        <w:t xml:space="preserve"> </w:t>
      </w:r>
      <w:r>
        <w:rPr>
          <w:color w:val="auto"/>
          <w:sz w:val="22"/>
        </w:rPr>
        <w:t>review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Sales</w:t>
      </w:r>
      <w:r>
        <w:rPr>
          <w:color w:val="auto"/>
          <w:spacing w:val="-6"/>
          <w:sz w:val="22"/>
        </w:rPr>
        <w:t xml:space="preserve"> </w:t>
      </w:r>
      <w:r>
        <w:rPr>
          <w:color w:val="auto"/>
          <w:sz w:val="22"/>
        </w:rPr>
        <w:t>compensation/workload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to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 xml:space="preserve">curb </w:t>
      </w:r>
      <w:r>
        <w:rPr>
          <w:color w:val="auto"/>
          <w:spacing w:val="-2"/>
          <w:sz w:val="22"/>
        </w:rPr>
        <w:t>attrition.</w:t>
      </w:r>
    </w:p>
    <w:p w14:paraId="7E15F195">
      <w:pPr>
        <w:pStyle w:val="10"/>
        <w:spacing w:after="0" w:line="240" w:lineRule="auto"/>
        <w:jc w:val="left"/>
        <w:rPr>
          <w:color w:val="auto"/>
          <w:sz w:val="22"/>
        </w:rPr>
        <w:sectPr>
          <w:pgSz w:w="12240" w:h="15840"/>
          <w:pgMar w:top="1060" w:right="720" w:bottom="280" w:left="72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5BB7F6FE">
      <w:pPr>
        <w:pStyle w:val="2"/>
        <w:numPr>
          <w:ilvl w:val="0"/>
          <w:numId w:val="1"/>
        </w:numPr>
        <w:tabs>
          <w:tab w:val="left" w:pos="497"/>
        </w:tabs>
        <w:spacing w:before="59" w:after="0" w:line="240" w:lineRule="auto"/>
        <w:ind w:left="497" w:right="0" w:hanging="317"/>
        <w:jc w:val="left"/>
        <w:rPr>
          <w:color w:val="auto"/>
        </w:rPr>
      </w:pPr>
      <w:r>
        <w:rPr>
          <w:color w:val="auto"/>
        </w:rPr>
        <w:t>Housing</w:t>
      </w:r>
      <w:r>
        <w:rPr>
          <w:color w:val="auto"/>
          <w:spacing w:val="-10"/>
        </w:rPr>
        <w:t xml:space="preserve"> </w:t>
      </w:r>
      <w:r>
        <w:rPr>
          <w:color w:val="auto"/>
        </w:rPr>
        <w:t>Price</w:t>
      </w:r>
      <w:r>
        <w:rPr>
          <w:color w:val="auto"/>
          <w:spacing w:val="-10"/>
        </w:rPr>
        <w:t xml:space="preserve"> </w:t>
      </w:r>
      <w:r>
        <w:rPr>
          <w:color w:val="auto"/>
          <w:spacing w:val="-2"/>
        </w:rPr>
        <w:t>Analysis</w:t>
      </w:r>
    </w:p>
    <w:p w14:paraId="3FCEA430">
      <w:pPr>
        <w:spacing w:before="150"/>
        <w:ind w:left="180" w:right="140" w:firstLine="0"/>
        <w:jc w:val="left"/>
        <w:rPr>
          <w:rFonts w:ascii="Times New Roman"/>
          <w:color w:val="auto"/>
          <w:sz w:val="22"/>
        </w:rPr>
      </w:pPr>
      <w:r>
        <w:rPr>
          <w:rFonts w:ascii="Times New Roman"/>
          <w:color w:val="auto"/>
          <w:sz w:val="22"/>
        </w:rPr>
        <w:t>Dataset:</w:t>
      </w:r>
      <w:r>
        <w:rPr>
          <w:rFonts w:ascii="Times New Roman"/>
          <w:color w:val="auto"/>
          <w:spacing w:val="-2"/>
          <w:sz w:val="22"/>
        </w:rPr>
        <w:t xml:space="preserve"> </w:t>
      </w:r>
      <w:r>
        <w:rPr>
          <w:rFonts w:ascii="Times New Roman"/>
          <w:color w:val="auto"/>
          <w:sz w:val="22"/>
        </w:rPr>
        <w:t>House</w:t>
      </w:r>
      <w:r>
        <w:rPr>
          <w:rFonts w:ascii="Times New Roman"/>
          <w:color w:val="auto"/>
          <w:spacing w:val="-5"/>
          <w:sz w:val="22"/>
        </w:rPr>
        <w:t xml:space="preserve"> </w:t>
      </w:r>
      <w:r>
        <w:rPr>
          <w:rFonts w:ascii="Times New Roman"/>
          <w:color w:val="auto"/>
          <w:sz w:val="22"/>
        </w:rPr>
        <w:t>Prices</w:t>
      </w:r>
      <w:r>
        <w:rPr>
          <w:rFonts w:ascii="Times New Roman"/>
          <w:color w:val="auto"/>
          <w:spacing w:val="-3"/>
          <w:sz w:val="22"/>
        </w:rPr>
        <w:t xml:space="preserve"> </w:t>
      </w:r>
      <w:r>
        <w:rPr>
          <w:rFonts w:ascii="Times New Roman"/>
          <w:color w:val="auto"/>
          <w:sz w:val="22"/>
        </w:rPr>
        <w:t>Dataset</w:t>
      </w:r>
      <w:r>
        <w:rPr>
          <w:rFonts w:ascii="Times New Roman"/>
          <w:color w:val="auto"/>
          <w:spacing w:val="-5"/>
          <w:sz w:val="22"/>
        </w:rPr>
        <w:t xml:space="preserve"> </w:t>
      </w:r>
      <w:r>
        <w:rPr>
          <w:rFonts w:ascii="Times New Roman"/>
          <w:color w:val="auto"/>
          <w:sz w:val="22"/>
        </w:rPr>
        <w:t>(California</w:t>
      </w:r>
      <w:r>
        <w:rPr>
          <w:rFonts w:ascii="Times New Roman"/>
          <w:color w:val="auto"/>
          <w:spacing w:val="-3"/>
          <w:sz w:val="22"/>
        </w:rPr>
        <w:t xml:space="preserve"> </w:t>
      </w:r>
      <w:r>
        <w:rPr>
          <w:rFonts w:ascii="Times New Roman"/>
          <w:color w:val="auto"/>
          <w:sz w:val="22"/>
        </w:rPr>
        <w:t>Housing).</w:t>
      </w:r>
      <w:r>
        <w:rPr>
          <w:rFonts w:ascii="Times New Roman"/>
          <w:color w:val="auto"/>
          <w:spacing w:val="-3"/>
          <w:sz w:val="22"/>
        </w:rPr>
        <w:t xml:space="preserve"> </w:t>
      </w:r>
      <w:r>
        <w:rPr>
          <w:rFonts w:ascii="Times New Roman"/>
          <w:color w:val="auto"/>
          <w:sz w:val="22"/>
        </w:rPr>
        <w:t>Explore</w:t>
      </w:r>
      <w:r>
        <w:rPr>
          <w:rFonts w:ascii="Times New Roman"/>
          <w:color w:val="auto"/>
          <w:spacing w:val="-3"/>
          <w:sz w:val="22"/>
        </w:rPr>
        <w:t xml:space="preserve"> </w:t>
      </w:r>
      <w:r>
        <w:rPr>
          <w:rFonts w:ascii="Times New Roman"/>
          <w:color w:val="auto"/>
          <w:sz w:val="22"/>
        </w:rPr>
        <w:t>housing</w:t>
      </w:r>
      <w:r>
        <w:rPr>
          <w:rFonts w:ascii="Times New Roman"/>
          <w:color w:val="auto"/>
          <w:spacing w:val="-3"/>
          <w:sz w:val="22"/>
        </w:rPr>
        <w:t xml:space="preserve"> </w:t>
      </w:r>
      <w:r>
        <w:rPr>
          <w:rFonts w:ascii="Times New Roman"/>
          <w:color w:val="auto"/>
          <w:sz w:val="22"/>
        </w:rPr>
        <w:t>market</w:t>
      </w:r>
      <w:r>
        <w:rPr>
          <w:rFonts w:ascii="Times New Roman"/>
          <w:color w:val="auto"/>
          <w:spacing w:val="-5"/>
          <w:sz w:val="22"/>
        </w:rPr>
        <w:t xml:space="preserve"> </w:t>
      </w:r>
      <w:r>
        <w:rPr>
          <w:rFonts w:ascii="Times New Roman"/>
          <w:color w:val="auto"/>
          <w:sz w:val="22"/>
        </w:rPr>
        <w:t>trends</w:t>
      </w:r>
      <w:r>
        <w:rPr>
          <w:rFonts w:ascii="Times New Roman"/>
          <w:color w:val="auto"/>
          <w:spacing w:val="-3"/>
          <w:sz w:val="22"/>
        </w:rPr>
        <w:t xml:space="preserve"> </w:t>
      </w:r>
      <w:r>
        <w:rPr>
          <w:rFonts w:ascii="Times New Roman"/>
          <w:color w:val="auto"/>
          <w:sz w:val="22"/>
        </w:rPr>
        <w:t>and</w:t>
      </w:r>
      <w:r>
        <w:rPr>
          <w:rFonts w:ascii="Times New Roman"/>
          <w:color w:val="auto"/>
          <w:spacing w:val="-6"/>
          <w:sz w:val="22"/>
        </w:rPr>
        <w:t xml:space="preserve"> </w:t>
      </w:r>
      <w:r>
        <w:rPr>
          <w:rFonts w:ascii="Times New Roman"/>
          <w:color w:val="auto"/>
          <w:sz w:val="22"/>
        </w:rPr>
        <w:t>identify</w:t>
      </w:r>
      <w:r>
        <w:rPr>
          <w:rFonts w:ascii="Times New Roman"/>
          <w:color w:val="auto"/>
          <w:spacing w:val="-6"/>
          <w:sz w:val="22"/>
        </w:rPr>
        <w:t xml:space="preserve"> </w:t>
      </w:r>
      <w:r>
        <w:rPr>
          <w:rFonts w:ascii="Times New Roman"/>
          <w:color w:val="auto"/>
          <w:sz w:val="22"/>
        </w:rPr>
        <w:t>factors</w:t>
      </w:r>
      <w:r>
        <w:rPr>
          <w:rFonts w:ascii="Times New Roman"/>
          <w:color w:val="auto"/>
          <w:spacing w:val="-3"/>
          <w:sz w:val="22"/>
        </w:rPr>
        <w:t xml:space="preserve"> </w:t>
      </w:r>
      <w:r>
        <w:rPr>
          <w:rFonts w:ascii="Times New Roman"/>
          <w:color w:val="auto"/>
          <w:sz w:val="22"/>
        </w:rPr>
        <w:t>affecting property prices.</w:t>
      </w:r>
    </w:p>
    <w:p w14:paraId="5CDFAEC9">
      <w:pPr>
        <w:pStyle w:val="7"/>
        <w:spacing w:before="51"/>
        <w:rPr>
          <w:rFonts w:ascii="Times New Roman"/>
          <w:color w:val="auto"/>
          <w:sz w:val="22"/>
        </w:rPr>
      </w:pPr>
    </w:p>
    <w:p w14:paraId="5A596C7A">
      <w:pPr>
        <w:pStyle w:val="3"/>
        <w:numPr>
          <w:ilvl w:val="1"/>
          <w:numId w:val="1"/>
        </w:numPr>
        <w:tabs>
          <w:tab w:val="left" w:pos="438"/>
        </w:tabs>
        <w:spacing w:before="0" w:after="0" w:line="240" w:lineRule="auto"/>
        <w:ind w:left="438" w:right="0" w:hanging="258"/>
        <w:jc w:val="left"/>
        <w:rPr>
          <w:color w:val="auto"/>
        </w:rPr>
      </w:pPr>
      <w:r>
        <w:rPr>
          <w:color w:val="auto"/>
        </w:rPr>
        <w:t>Dataset</w:t>
      </w:r>
      <w:r>
        <w:rPr>
          <w:color w:val="auto"/>
          <w:spacing w:val="-9"/>
        </w:rPr>
        <w:t xml:space="preserve"> </w:t>
      </w:r>
      <w:r>
        <w:rPr>
          <w:color w:val="auto"/>
          <w:spacing w:val="-2"/>
        </w:rPr>
        <w:t>Exploration</w:t>
      </w:r>
    </w:p>
    <w:p w14:paraId="4084E8AE">
      <w:pPr>
        <w:pStyle w:val="7"/>
        <w:rPr>
          <w:rFonts w:ascii="Times New Roman"/>
          <w:color w:val="auto"/>
          <w:sz w:val="8"/>
        </w:rPr>
      </w:pPr>
      <w:r>
        <w:rPr>
          <w:rFonts w:ascii="Times New Roman"/>
          <w:color w:val="auto"/>
          <w:sz w:val="8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ragraph">
                  <wp:posOffset>76835</wp:posOffset>
                </wp:positionV>
                <wp:extent cx="5944870" cy="695325"/>
                <wp:effectExtent l="0" t="0" r="0" b="0"/>
                <wp:wrapTopAndBottom/>
                <wp:docPr id="39" name="Text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6953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D75861">
                            <w:pPr>
                              <w:pStyle w:val="7"/>
                              <w:spacing w:before="120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pandas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pd</w:t>
                            </w:r>
                          </w:p>
                          <w:p w14:paraId="1057B973">
                            <w:pPr>
                              <w:pStyle w:val="7"/>
                              <w:ind w:left="146" w:right="54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pd.read_csv("housing.csv")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print(df.shape) print(df.head(10).to_string())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26" o:spt="202" type="#_x0000_t202" style="position:absolute;left:0pt;margin-left:45.2pt;margin-top:6.05pt;height:54.75pt;width:468.1pt;mso-position-horizontal-relative:page;mso-wrap-distance-bottom:0pt;mso-wrap-distance-top:0pt;z-index:-251641856;mso-width-relative:page;mso-height-relative:page;" fillcolor="#F1F1F1" filled="t" stroked="t" coordsize="21600,21600" o:gfxdata="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FwGyafYAAAACgEAAA8AAAAAAAAAAQAgAAAAIgAAAGRycy9kb3ducmV2LnhtbFBLAQIUABQAAAAI&#10;AIdO4kCCD1My7QEAAA0EAAAOAAAAAAAAAAEAIAAAACcBAABkcnMvZTJvRG9jLnhtbFBLBQYAAAAA&#10;BgAGAFkBAACGBQAAAAA=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4FD75861">
                      <w:pPr>
                        <w:pStyle w:val="7"/>
                        <w:spacing w:before="120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pandas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pd</w:t>
                      </w:r>
                    </w:p>
                    <w:p w14:paraId="1057B973">
                      <w:pPr>
                        <w:pStyle w:val="7"/>
                        <w:ind w:left="146" w:right="54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pd.read_csv("housing.csv") </w:t>
                      </w:r>
                      <w:r>
                        <w:rPr>
                          <w:color w:val="000000"/>
                          <w:spacing w:val="-2"/>
                        </w:rPr>
                        <w:t>print(df.shape) print(df.head(10).to_string())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56AF514">
      <w:pPr>
        <w:pStyle w:val="4"/>
        <w:rPr>
          <w:color w:val="auto"/>
        </w:rPr>
      </w:pPr>
      <w:r>
        <w:rPr>
          <w:color w:val="auto"/>
          <w:spacing w:val="-2"/>
        </w:rPr>
        <w:t>Output</w:t>
      </w:r>
    </w:p>
    <w:p w14:paraId="5758A248">
      <w:pPr>
        <w:pStyle w:val="7"/>
        <w:rPr>
          <w:rFonts w:ascii="Times New Roman"/>
          <w:b/>
          <w:color w:val="auto"/>
          <w:sz w:val="20"/>
        </w:rPr>
      </w:pPr>
    </w:p>
    <w:p w14:paraId="31946B86">
      <w:pPr>
        <w:pStyle w:val="7"/>
        <w:rPr>
          <w:rFonts w:ascii="Times New Roman"/>
          <w:b/>
          <w:color w:val="auto"/>
          <w:sz w:val="20"/>
        </w:rPr>
      </w:pPr>
    </w:p>
    <w:p w14:paraId="57EC589E">
      <w:pPr>
        <w:pStyle w:val="7"/>
        <w:spacing w:before="72"/>
        <w:rPr>
          <w:rFonts w:ascii="Times New Roman"/>
          <w:b/>
          <w:color w:val="auto"/>
          <w:sz w:val="20"/>
        </w:rPr>
      </w:pPr>
    </w:p>
    <w:tbl>
      <w:tblPr>
        <w:tblStyle w:val="6"/>
        <w:tblW w:w="0" w:type="auto"/>
        <w:tblInd w:w="2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8"/>
        <w:gridCol w:w="1279"/>
        <w:gridCol w:w="1280"/>
        <w:gridCol w:w="1197"/>
        <w:gridCol w:w="1155"/>
        <w:gridCol w:w="991"/>
        <w:gridCol w:w="795"/>
      </w:tblGrid>
      <w:tr w14:paraId="49F07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" w:hRule="atLeast"/>
        </w:trPr>
        <w:tc>
          <w:tcPr>
            <w:tcW w:w="1248" w:type="dxa"/>
            <w:shd w:val="clear" w:color="auto" w:fill="0A2445"/>
          </w:tcPr>
          <w:p w14:paraId="237661E3">
            <w:pPr>
              <w:pStyle w:val="11"/>
              <w:spacing w:line="143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8.3252</w:t>
            </w:r>
          </w:p>
        </w:tc>
        <w:tc>
          <w:tcPr>
            <w:tcW w:w="1279" w:type="dxa"/>
            <w:shd w:val="clear" w:color="auto" w:fill="0A2445"/>
          </w:tcPr>
          <w:p w14:paraId="0596070A">
            <w:pPr>
              <w:pStyle w:val="11"/>
              <w:spacing w:line="143" w:lineRule="exact"/>
              <w:ind w:right="327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452600.0</w:t>
            </w:r>
          </w:p>
        </w:tc>
        <w:tc>
          <w:tcPr>
            <w:tcW w:w="1280" w:type="dxa"/>
            <w:shd w:val="clear" w:color="auto" w:fill="0A2445"/>
          </w:tcPr>
          <w:p w14:paraId="38688474">
            <w:pPr>
              <w:pStyle w:val="11"/>
              <w:spacing w:line="143" w:lineRule="exact"/>
              <w:ind w:right="288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NEAR</w:t>
            </w:r>
            <w:r>
              <w:rPr>
                <w:color w:val="auto"/>
                <w:spacing w:val="-5"/>
                <w:sz w:val="15"/>
              </w:rPr>
              <w:t xml:space="preserve"> BAY</w:t>
            </w:r>
          </w:p>
        </w:tc>
        <w:tc>
          <w:tcPr>
            <w:tcW w:w="4138" w:type="dxa"/>
            <w:gridSpan w:val="4"/>
            <w:shd w:val="clear" w:color="auto" w:fill="0A2445"/>
          </w:tcPr>
          <w:p w14:paraId="2A77FAD3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  <w:tr w14:paraId="4E760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1248" w:type="dxa"/>
            <w:shd w:val="clear" w:color="auto" w:fill="0A2445"/>
          </w:tcPr>
          <w:p w14:paraId="49F87C17">
            <w:pPr>
              <w:pStyle w:val="11"/>
              <w:tabs>
                <w:tab w:val="left" w:pos="463"/>
              </w:tabs>
              <w:spacing w:line="155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1</w:t>
            </w:r>
            <w:r>
              <w:rPr>
                <w:color w:val="auto"/>
                <w:sz w:val="15"/>
              </w:rPr>
              <w:tab/>
            </w:r>
            <w:r>
              <w:rPr>
                <w:color w:val="auto"/>
                <w:sz w:val="15"/>
              </w:rPr>
              <w:t>-</w:t>
            </w:r>
            <w:r>
              <w:rPr>
                <w:color w:val="auto"/>
                <w:spacing w:val="-2"/>
                <w:sz w:val="15"/>
              </w:rPr>
              <w:t>122.22</w:t>
            </w:r>
          </w:p>
        </w:tc>
        <w:tc>
          <w:tcPr>
            <w:tcW w:w="1279" w:type="dxa"/>
            <w:shd w:val="clear" w:color="auto" w:fill="0A2445"/>
          </w:tcPr>
          <w:p w14:paraId="3F579D0B">
            <w:pPr>
              <w:pStyle w:val="11"/>
              <w:spacing w:line="155" w:lineRule="exact"/>
              <w:ind w:left="206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37.86</w:t>
            </w:r>
          </w:p>
        </w:tc>
        <w:tc>
          <w:tcPr>
            <w:tcW w:w="1280" w:type="dxa"/>
            <w:shd w:val="clear" w:color="auto" w:fill="0A2445"/>
          </w:tcPr>
          <w:p w14:paraId="4C4EEBB8">
            <w:pPr>
              <w:pStyle w:val="11"/>
              <w:spacing w:line="155" w:lineRule="exact"/>
              <w:ind w:right="287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21.0</w:t>
            </w:r>
          </w:p>
        </w:tc>
        <w:tc>
          <w:tcPr>
            <w:tcW w:w="1197" w:type="dxa"/>
            <w:shd w:val="clear" w:color="auto" w:fill="0A2445"/>
          </w:tcPr>
          <w:p w14:paraId="4A287FBA">
            <w:pPr>
              <w:pStyle w:val="11"/>
              <w:spacing w:line="155" w:lineRule="exact"/>
              <w:ind w:right="124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7099.0</w:t>
            </w:r>
          </w:p>
        </w:tc>
        <w:tc>
          <w:tcPr>
            <w:tcW w:w="1155" w:type="dxa"/>
            <w:shd w:val="clear" w:color="auto" w:fill="0A2445"/>
          </w:tcPr>
          <w:p w14:paraId="5E3AA1D8">
            <w:pPr>
              <w:pStyle w:val="11"/>
              <w:spacing w:line="155" w:lineRule="exact"/>
              <w:ind w:left="243" w:right="82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1106.0</w:t>
            </w:r>
          </w:p>
        </w:tc>
        <w:tc>
          <w:tcPr>
            <w:tcW w:w="991" w:type="dxa"/>
            <w:shd w:val="clear" w:color="auto" w:fill="0A2445"/>
          </w:tcPr>
          <w:p w14:paraId="4C05C004">
            <w:pPr>
              <w:pStyle w:val="11"/>
              <w:spacing w:line="155" w:lineRule="exact"/>
              <w:ind w:left="77" w:right="81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2401.0</w:t>
            </w:r>
          </w:p>
        </w:tc>
        <w:tc>
          <w:tcPr>
            <w:tcW w:w="795" w:type="dxa"/>
            <w:shd w:val="clear" w:color="auto" w:fill="0A2445"/>
          </w:tcPr>
          <w:p w14:paraId="1DF015E2">
            <w:pPr>
              <w:pStyle w:val="11"/>
              <w:spacing w:line="155" w:lineRule="exact"/>
              <w:ind w:right="52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1138.0</w:t>
            </w:r>
          </w:p>
        </w:tc>
      </w:tr>
      <w:tr w14:paraId="3E776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1248" w:type="dxa"/>
            <w:shd w:val="clear" w:color="auto" w:fill="0A2445"/>
          </w:tcPr>
          <w:p w14:paraId="45375C6D">
            <w:pPr>
              <w:pStyle w:val="11"/>
              <w:spacing w:line="155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8.3014</w:t>
            </w:r>
          </w:p>
        </w:tc>
        <w:tc>
          <w:tcPr>
            <w:tcW w:w="1279" w:type="dxa"/>
            <w:shd w:val="clear" w:color="auto" w:fill="0A2445"/>
          </w:tcPr>
          <w:p w14:paraId="7A6CEC36">
            <w:pPr>
              <w:pStyle w:val="11"/>
              <w:spacing w:line="155" w:lineRule="exact"/>
              <w:ind w:right="327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358500.0</w:t>
            </w:r>
          </w:p>
        </w:tc>
        <w:tc>
          <w:tcPr>
            <w:tcW w:w="1280" w:type="dxa"/>
            <w:shd w:val="clear" w:color="auto" w:fill="0A2445"/>
          </w:tcPr>
          <w:p w14:paraId="60C06D1D">
            <w:pPr>
              <w:pStyle w:val="11"/>
              <w:spacing w:line="155" w:lineRule="exact"/>
              <w:ind w:right="288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NEAR</w:t>
            </w:r>
            <w:r>
              <w:rPr>
                <w:color w:val="auto"/>
                <w:spacing w:val="-5"/>
                <w:sz w:val="15"/>
              </w:rPr>
              <w:t xml:space="preserve"> BAY</w:t>
            </w:r>
          </w:p>
        </w:tc>
        <w:tc>
          <w:tcPr>
            <w:tcW w:w="1197" w:type="dxa"/>
            <w:shd w:val="clear" w:color="auto" w:fill="0A2445"/>
          </w:tcPr>
          <w:p w14:paraId="549EA4B8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155" w:type="dxa"/>
            <w:shd w:val="clear" w:color="auto" w:fill="0A2445"/>
          </w:tcPr>
          <w:p w14:paraId="1CAE2DE7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991" w:type="dxa"/>
            <w:shd w:val="clear" w:color="auto" w:fill="0A2445"/>
          </w:tcPr>
          <w:p w14:paraId="62F3B413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795" w:type="dxa"/>
            <w:shd w:val="clear" w:color="auto" w:fill="0A2445"/>
          </w:tcPr>
          <w:p w14:paraId="19AEE1C0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  <w:tr w14:paraId="5DED8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1248" w:type="dxa"/>
            <w:shd w:val="clear" w:color="auto" w:fill="0A2445"/>
          </w:tcPr>
          <w:p w14:paraId="116E938C">
            <w:pPr>
              <w:pStyle w:val="11"/>
              <w:tabs>
                <w:tab w:val="left" w:pos="463"/>
              </w:tabs>
              <w:spacing w:line="155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2</w:t>
            </w:r>
            <w:r>
              <w:rPr>
                <w:color w:val="auto"/>
                <w:sz w:val="15"/>
              </w:rPr>
              <w:tab/>
            </w:r>
            <w:r>
              <w:rPr>
                <w:color w:val="auto"/>
                <w:sz w:val="15"/>
              </w:rPr>
              <w:t>-</w:t>
            </w:r>
            <w:r>
              <w:rPr>
                <w:color w:val="auto"/>
                <w:spacing w:val="-2"/>
                <w:sz w:val="15"/>
              </w:rPr>
              <w:t>122.24</w:t>
            </w:r>
          </w:p>
        </w:tc>
        <w:tc>
          <w:tcPr>
            <w:tcW w:w="1279" w:type="dxa"/>
            <w:shd w:val="clear" w:color="auto" w:fill="0A2445"/>
          </w:tcPr>
          <w:p w14:paraId="6C96E544">
            <w:pPr>
              <w:pStyle w:val="11"/>
              <w:spacing w:line="155" w:lineRule="exact"/>
              <w:ind w:left="206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37.85</w:t>
            </w:r>
          </w:p>
        </w:tc>
        <w:tc>
          <w:tcPr>
            <w:tcW w:w="1280" w:type="dxa"/>
            <w:shd w:val="clear" w:color="auto" w:fill="0A2445"/>
          </w:tcPr>
          <w:p w14:paraId="193ED911">
            <w:pPr>
              <w:pStyle w:val="11"/>
              <w:spacing w:line="155" w:lineRule="exact"/>
              <w:ind w:right="287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52.0</w:t>
            </w:r>
          </w:p>
        </w:tc>
        <w:tc>
          <w:tcPr>
            <w:tcW w:w="1197" w:type="dxa"/>
            <w:shd w:val="clear" w:color="auto" w:fill="0A2445"/>
          </w:tcPr>
          <w:p w14:paraId="2C3883EF">
            <w:pPr>
              <w:pStyle w:val="11"/>
              <w:spacing w:line="155" w:lineRule="exact"/>
              <w:ind w:right="124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1467.0</w:t>
            </w:r>
          </w:p>
        </w:tc>
        <w:tc>
          <w:tcPr>
            <w:tcW w:w="1155" w:type="dxa"/>
            <w:shd w:val="clear" w:color="auto" w:fill="0A2445"/>
          </w:tcPr>
          <w:p w14:paraId="5A8438FF">
            <w:pPr>
              <w:pStyle w:val="11"/>
              <w:spacing w:line="155" w:lineRule="exact"/>
              <w:ind w:left="243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190.0</w:t>
            </w:r>
          </w:p>
        </w:tc>
        <w:tc>
          <w:tcPr>
            <w:tcW w:w="991" w:type="dxa"/>
            <w:shd w:val="clear" w:color="auto" w:fill="0A2445"/>
          </w:tcPr>
          <w:p w14:paraId="6C906A03">
            <w:pPr>
              <w:pStyle w:val="11"/>
              <w:spacing w:line="155" w:lineRule="exact"/>
              <w:ind w:left="81" w:right="4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496.0</w:t>
            </w:r>
          </w:p>
        </w:tc>
        <w:tc>
          <w:tcPr>
            <w:tcW w:w="795" w:type="dxa"/>
            <w:shd w:val="clear" w:color="auto" w:fill="0A2445"/>
          </w:tcPr>
          <w:p w14:paraId="23355FB1">
            <w:pPr>
              <w:pStyle w:val="11"/>
              <w:spacing w:line="155" w:lineRule="exact"/>
              <w:ind w:right="52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177.0</w:t>
            </w:r>
          </w:p>
        </w:tc>
      </w:tr>
      <w:tr w14:paraId="1BC8A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1248" w:type="dxa"/>
            <w:shd w:val="clear" w:color="auto" w:fill="0A2445"/>
          </w:tcPr>
          <w:p w14:paraId="3F1EC526">
            <w:pPr>
              <w:pStyle w:val="11"/>
              <w:spacing w:line="156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7.2574</w:t>
            </w:r>
          </w:p>
        </w:tc>
        <w:tc>
          <w:tcPr>
            <w:tcW w:w="1279" w:type="dxa"/>
            <w:shd w:val="clear" w:color="auto" w:fill="0A2445"/>
          </w:tcPr>
          <w:p w14:paraId="5D59C179">
            <w:pPr>
              <w:pStyle w:val="11"/>
              <w:spacing w:line="156" w:lineRule="exact"/>
              <w:ind w:right="327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352100.0</w:t>
            </w:r>
          </w:p>
        </w:tc>
        <w:tc>
          <w:tcPr>
            <w:tcW w:w="1280" w:type="dxa"/>
            <w:shd w:val="clear" w:color="auto" w:fill="0A2445"/>
          </w:tcPr>
          <w:p w14:paraId="05FD50B6">
            <w:pPr>
              <w:pStyle w:val="11"/>
              <w:spacing w:line="156" w:lineRule="exact"/>
              <w:ind w:right="288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NEAR</w:t>
            </w:r>
            <w:r>
              <w:rPr>
                <w:color w:val="auto"/>
                <w:spacing w:val="-5"/>
                <w:sz w:val="15"/>
              </w:rPr>
              <w:t xml:space="preserve"> BAY</w:t>
            </w:r>
          </w:p>
        </w:tc>
        <w:tc>
          <w:tcPr>
            <w:tcW w:w="1197" w:type="dxa"/>
            <w:shd w:val="clear" w:color="auto" w:fill="0A2445"/>
          </w:tcPr>
          <w:p w14:paraId="3F181990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155" w:type="dxa"/>
            <w:shd w:val="clear" w:color="auto" w:fill="0A2445"/>
          </w:tcPr>
          <w:p w14:paraId="1A7C7544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991" w:type="dxa"/>
            <w:shd w:val="clear" w:color="auto" w:fill="0A2445"/>
          </w:tcPr>
          <w:p w14:paraId="5AC33284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795" w:type="dxa"/>
            <w:shd w:val="clear" w:color="auto" w:fill="0A2445"/>
          </w:tcPr>
          <w:p w14:paraId="44C81D22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  <w:tr w14:paraId="287C9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1248" w:type="dxa"/>
            <w:shd w:val="clear" w:color="auto" w:fill="0A2445"/>
          </w:tcPr>
          <w:p w14:paraId="02575F3E">
            <w:pPr>
              <w:pStyle w:val="11"/>
              <w:tabs>
                <w:tab w:val="left" w:pos="463"/>
              </w:tabs>
              <w:spacing w:line="156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3</w:t>
            </w:r>
            <w:r>
              <w:rPr>
                <w:color w:val="auto"/>
                <w:sz w:val="15"/>
              </w:rPr>
              <w:tab/>
            </w:r>
            <w:r>
              <w:rPr>
                <w:color w:val="auto"/>
                <w:sz w:val="15"/>
              </w:rPr>
              <w:t>-</w:t>
            </w:r>
            <w:r>
              <w:rPr>
                <w:color w:val="auto"/>
                <w:spacing w:val="-2"/>
                <w:sz w:val="15"/>
              </w:rPr>
              <w:t>122.25</w:t>
            </w:r>
          </w:p>
        </w:tc>
        <w:tc>
          <w:tcPr>
            <w:tcW w:w="1279" w:type="dxa"/>
            <w:shd w:val="clear" w:color="auto" w:fill="0A2445"/>
          </w:tcPr>
          <w:p w14:paraId="3D4616A1">
            <w:pPr>
              <w:pStyle w:val="11"/>
              <w:spacing w:line="156" w:lineRule="exact"/>
              <w:ind w:left="206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37.85</w:t>
            </w:r>
          </w:p>
        </w:tc>
        <w:tc>
          <w:tcPr>
            <w:tcW w:w="1280" w:type="dxa"/>
            <w:shd w:val="clear" w:color="auto" w:fill="0A2445"/>
          </w:tcPr>
          <w:p w14:paraId="3D6B5D70">
            <w:pPr>
              <w:pStyle w:val="11"/>
              <w:spacing w:line="156" w:lineRule="exact"/>
              <w:ind w:right="287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52.0</w:t>
            </w:r>
          </w:p>
        </w:tc>
        <w:tc>
          <w:tcPr>
            <w:tcW w:w="1197" w:type="dxa"/>
            <w:shd w:val="clear" w:color="auto" w:fill="0A2445"/>
          </w:tcPr>
          <w:p w14:paraId="66F25D40">
            <w:pPr>
              <w:pStyle w:val="11"/>
              <w:spacing w:line="156" w:lineRule="exact"/>
              <w:ind w:right="124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1274.0</w:t>
            </w:r>
          </w:p>
        </w:tc>
        <w:tc>
          <w:tcPr>
            <w:tcW w:w="1155" w:type="dxa"/>
            <w:shd w:val="clear" w:color="auto" w:fill="0A2445"/>
          </w:tcPr>
          <w:p w14:paraId="7913C60C">
            <w:pPr>
              <w:pStyle w:val="11"/>
              <w:spacing w:line="156" w:lineRule="exact"/>
              <w:ind w:left="243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235.0</w:t>
            </w:r>
          </w:p>
        </w:tc>
        <w:tc>
          <w:tcPr>
            <w:tcW w:w="991" w:type="dxa"/>
            <w:shd w:val="clear" w:color="auto" w:fill="0A2445"/>
          </w:tcPr>
          <w:p w14:paraId="02B36DA4">
            <w:pPr>
              <w:pStyle w:val="11"/>
              <w:spacing w:line="156" w:lineRule="exact"/>
              <w:ind w:left="81" w:right="4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558.0</w:t>
            </w:r>
          </w:p>
        </w:tc>
        <w:tc>
          <w:tcPr>
            <w:tcW w:w="795" w:type="dxa"/>
            <w:shd w:val="clear" w:color="auto" w:fill="0A2445"/>
          </w:tcPr>
          <w:p w14:paraId="5A60E032">
            <w:pPr>
              <w:pStyle w:val="11"/>
              <w:spacing w:line="156" w:lineRule="exact"/>
              <w:ind w:right="52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219.0</w:t>
            </w:r>
          </w:p>
        </w:tc>
      </w:tr>
      <w:tr w14:paraId="46DFB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1248" w:type="dxa"/>
            <w:shd w:val="clear" w:color="auto" w:fill="0A2445"/>
          </w:tcPr>
          <w:p w14:paraId="21CFFA47">
            <w:pPr>
              <w:pStyle w:val="11"/>
              <w:spacing w:line="155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5.6431</w:t>
            </w:r>
          </w:p>
        </w:tc>
        <w:tc>
          <w:tcPr>
            <w:tcW w:w="1279" w:type="dxa"/>
            <w:shd w:val="clear" w:color="auto" w:fill="0A2445"/>
          </w:tcPr>
          <w:p w14:paraId="114AC92C">
            <w:pPr>
              <w:pStyle w:val="11"/>
              <w:spacing w:line="155" w:lineRule="exact"/>
              <w:ind w:right="327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341300.0</w:t>
            </w:r>
          </w:p>
        </w:tc>
        <w:tc>
          <w:tcPr>
            <w:tcW w:w="1280" w:type="dxa"/>
            <w:shd w:val="clear" w:color="auto" w:fill="0A2445"/>
          </w:tcPr>
          <w:p w14:paraId="2D5F6450">
            <w:pPr>
              <w:pStyle w:val="11"/>
              <w:spacing w:line="155" w:lineRule="exact"/>
              <w:ind w:right="288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NEAR</w:t>
            </w:r>
            <w:r>
              <w:rPr>
                <w:color w:val="auto"/>
                <w:spacing w:val="-5"/>
                <w:sz w:val="15"/>
              </w:rPr>
              <w:t xml:space="preserve"> BAY</w:t>
            </w:r>
          </w:p>
        </w:tc>
        <w:tc>
          <w:tcPr>
            <w:tcW w:w="1197" w:type="dxa"/>
            <w:shd w:val="clear" w:color="auto" w:fill="0A2445"/>
          </w:tcPr>
          <w:p w14:paraId="00A3C85E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155" w:type="dxa"/>
            <w:shd w:val="clear" w:color="auto" w:fill="0A2445"/>
          </w:tcPr>
          <w:p w14:paraId="37A709D7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991" w:type="dxa"/>
            <w:shd w:val="clear" w:color="auto" w:fill="0A2445"/>
          </w:tcPr>
          <w:p w14:paraId="56E77C3E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795" w:type="dxa"/>
            <w:shd w:val="clear" w:color="auto" w:fill="0A2445"/>
          </w:tcPr>
          <w:p w14:paraId="167008F0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  <w:tr w14:paraId="4BBCC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1248" w:type="dxa"/>
            <w:shd w:val="clear" w:color="auto" w:fill="0A2445"/>
          </w:tcPr>
          <w:p w14:paraId="74A3C663">
            <w:pPr>
              <w:pStyle w:val="11"/>
              <w:tabs>
                <w:tab w:val="left" w:pos="463"/>
              </w:tabs>
              <w:spacing w:line="155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4</w:t>
            </w:r>
            <w:r>
              <w:rPr>
                <w:color w:val="auto"/>
                <w:sz w:val="15"/>
              </w:rPr>
              <w:tab/>
            </w:r>
            <w:r>
              <w:rPr>
                <w:color w:val="auto"/>
                <w:sz w:val="15"/>
              </w:rPr>
              <w:t>-</w:t>
            </w:r>
            <w:r>
              <w:rPr>
                <w:color w:val="auto"/>
                <w:spacing w:val="-2"/>
                <w:sz w:val="15"/>
              </w:rPr>
              <w:t>122.25</w:t>
            </w:r>
          </w:p>
        </w:tc>
        <w:tc>
          <w:tcPr>
            <w:tcW w:w="1279" w:type="dxa"/>
            <w:shd w:val="clear" w:color="auto" w:fill="0A2445"/>
          </w:tcPr>
          <w:p w14:paraId="60F25326">
            <w:pPr>
              <w:pStyle w:val="11"/>
              <w:spacing w:line="155" w:lineRule="exact"/>
              <w:ind w:left="206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37.85</w:t>
            </w:r>
          </w:p>
        </w:tc>
        <w:tc>
          <w:tcPr>
            <w:tcW w:w="1280" w:type="dxa"/>
            <w:shd w:val="clear" w:color="auto" w:fill="0A2445"/>
          </w:tcPr>
          <w:p w14:paraId="34C96434">
            <w:pPr>
              <w:pStyle w:val="11"/>
              <w:spacing w:line="155" w:lineRule="exact"/>
              <w:ind w:right="287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52.0</w:t>
            </w:r>
          </w:p>
        </w:tc>
        <w:tc>
          <w:tcPr>
            <w:tcW w:w="1197" w:type="dxa"/>
            <w:shd w:val="clear" w:color="auto" w:fill="0A2445"/>
          </w:tcPr>
          <w:p w14:paraId="3B5E6F30">
            <w:pPr>
              <w:pStyle w:val="11"/>
              <w:spacing w:line="155" w:lineRule="exact"/>
              <w:ind w:right="124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1627.0</w:t>
            </w:r>
          </w:p>
        </w:tc>
        <w:tc>
          <w:tcPr>
            <w:tcW w:w="1155" w:type="dxa"/>
            <w:shd w:val="clear" w:color="auto" w:fill="0A2445"/>
          </w:tcPr>
          <w:p w14:paraId="5F049572">
            <w:pPr>
              <w:pStyle w:val="11"/>
              <w:spacing w:line="155" w:lineRule="exact"/>
              <w:ind w:left="243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280.0</w:t>
            </w:r>
          </w:p>
        </w:tc>
        <w:tc>
          <w:tcPr>
            <w:tcW w:w="991" w:type="dxa"/>
            <w:shd w:val="clear" w:color="auto" w:fill="0A2445"/>
          </w:tcPr>
          <w:p w14:paraId="555D3FE3">
            <w:pPr>
              <w:pStyle w:val="11"/>
              <w:spacing w:line="155" w:lineRule="exact"/>
              <w:ind w:left="81" w:right="4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565.0</w:t>
            </w:r>
          </w:p>
        </w:tc>
        <w:tc>
          <w:tcPr>
            <w:tcW w:w="795" w:type="dxa"/>
            <w:shd w:val="clear" w:color="auto" w:fill="0A2445"/>
          </w:tcPr>
          <w:p w14:paraId="620C783A">
            <w:pPr>
              <w:pStyle w:val="11"/>
              <w:spacing w:line="155" w:lineRule="exact"/>
              <w:ind w:right="52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259.0</w:t>
            </w:r>
          </w:p>
        </w:tc>
      </w:tr>
      <w:tr w14:paraId="0BD3E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1248" w:type="dxa"/>
            <w:shd w:val="clear" w:color="auto" w:fill="0A2445"/>
          </w:tcPr>
          <w:p w14:paraId="7503C143">
            <w:pPr>
              <w:pStyle w:val="11"/>
              <w:spacing w:line="155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3.8462</w:t>
            </w:r>
          </w:p>
        </w:tc>
        <w:tc>
          <w:tcPr>
            <w:tcW w:w="1279" w:type="dxa"/>
            <w:shd w:val="clear" w:color="auto" w:fill="0A2445"/>
          </w:tcPr>
          <w:p w14:paraId="4520879D">
            <w:pPr>
              <w:pStyle w:val="11"/>
              <w:spacing w:line="155" w:lineRule="exact"/>
              <w:ind w:right="327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342200.0</w:t>
            </w:r>
          </w:p>
        </w:tc>
        <w:tc>
          <w:tcPr>
            <w:tcW w:w="1280" w:type="dxa"/>
            <w:shd w:val="clear" w:color="auto" w:fill="0A2445"/>
          </w:tcPr>
          <w:p w14:paraId="56F8E67A">
            <w:pPr>
              <w:pStyle w:val="11"/>
              <w:spacing w:line="155" w:lineRule="exact"/>
              <w:ind w:right="288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NEAR</w:t>
            </w:r>
            <w:r>
              <w:rPr>
                <w:color w:val="auto"/>
                <w:spacing w:val="-5"/>
                <w:sz w:val="15"/>
              </w:rPr>
              <w:t xml:space="preserve"> BAY</w:t>
            </w:r>
          </w:p>
        </w:tc>
        <w:tc>
          <w:tcPr>
            <w:tcW w:w="1197" w:type="dxa"/>
            <w:shd w:val="clear" w:color="auto" w:fill="0A2445"/>
          </w:tcPr>
          <w:p w14:paraId="3E104C33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155" w:type="dxa"/>
            <w:shd w:val="clear" w:color="auto" w:fill="0A2445"/>
          </w:tcPr>
          <w:p w14:paraId="61F55628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991" w:type="dxa"/>
            <w:shd w:val="clear" w:color="auto" w:fill="0A2445"/>
          </w:tcPr>
          <w:p w14:paraId="375B7407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795" w:type="dxa"/>
            <w:shd w:val="clear" w:color="auto" w:fill="0A2445"/>
          </w:tcPr>
          <w:p w14:paraId="263A0696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  <w:tr w14:paraId="6400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1248" w:type="dxa"/>
            <w:shd w:val="clear" w:color="auto" w:fill="0A2445"/>
          </w:tcPr>
          <w:p w14:paraId="27BA607A">
            <w:pPr>
              <w:pStyle w:val="11"/>
              <w:tabs>
                <w:tab w:val="left" w:pos="463"/>
              </w:tabs>
              <w:spacing w:line="155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5</w:t>
            </w:r>
            <w:r>
              <w:rPr>
                <w:color w:val="auto"/>
                <w:sz w:val="15"/>
              </w:rPr>
              <w:tab/>
            </w:r>
            <w:r>
              <w:rPr>
                <w:color w:val="auto"/>
                <w:sz w:val="15"/>
              </w:rPr>
              <w:t>-</w:t>
            </w:r>
            <w:r>
              <w:rPr>
                <w:color w:val="auto"/>
                <w:spacing w:val="-2"/>
                <w:sz w:val="15"/>
              </w:rPr>
              <w:t>122.25</w:t>
            </w:r>
          </w:p>
        </w:tc>
        <w:tc>
          <w:tcPr>
            <w:tcW w:w="1279" w:type="dxa"/>
            <w:shd w:val="clear" w:color="auto" w:fill="0A2445"/>
          </w:tcPr>
          <w:p w14:paraId="6A966219">
            <w:pPr>
              <w:pStyle w:val="11"/>
              <w:spacing w:line="155" w:lineRule="exact"/>
              <w:ind w:left="206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37.85</w:t>
            </w:r>
          </w:p>
        </w:tc>
        <w:tc>
          <w:tcPr>
            <w:tcW w:w="1280" w:type="dxa"/>
            <w:shd w:val="clear" w:color="auto" w:fill="0A2445"/>
          </w:tcPr>
          <w:p w14:paraId="14B8F051">
            <w:pPr>
              <w:pStyle w:val="11"/>
              <w:spacing w:line="155" w:lineRule="exact"/>
              <w:ind w:right="287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52.0</w:t>
            </w:r>
          </w:p>
        </w:tc>
        <w:tc>
          <w:tcPr>
            <w:tcW w:w="1197" w:type="dxa"/>
            <w:shd w:val="clear" w:color="auto" w:fill="0A2445"/>
          </w:tcPr>
          <w:p w14:paraId="2C17E527">
            <w:pPr>
              <w:pStyle w:val="11"/>
              <w:spacing w:line="155" w:lineRule="exact"/>
              <w:ind w:left="82" w:right="124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919.0</w:t>
            </w:r>
          </w:p>
        </w:tc>
        <w:tc>
          <w:tcPr>
            <w:tcW w:w="1155" w:type="dxa"/>
            <w:shd w:val="clear" w:color="auto" w:fill="0A2445"/>
          </w:tcPr>
          <w:p w14:paraId="70ED2CF2">
            <w:pPr>
              <w:pStyle w:val="11"/>
              <w:spacing w:line="155" w:lineRule="exact"/>
              <w:ind w:left="243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213.0</w:t>
            </w:r>
          </w:p>
        </w:tc>
        <w:tc>
          <w:tcPr>
            <w:tcW w:w="991" w:type="dxa"/>
            <w:shd w:val="clear" w:color="auto" w:fill="0A2445"/>
          </w:tcPr>
          <w:p w14:paraId="592D7E7B">
            <w:pPr>
              <w:pStyle w:val="11"/>
              <w:spacing w:line="155" w:lineRule="exact"/>
              <w:ind w:left="81" w:right="4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413.0</w:t>
            </w:r>
          </w:p>
        </w:tc>
        <w:tc>
          <w:tcPr>
            <w:tcW w:w="795" w:type="dxa"/>
            <w:shd w:val="clear" w:color="auto" w:fill="0A2445"/>
          </w:tcPr>
          <w:p w14:paraId="783677CC">
            <w:pPr>
              <w:pStyle w:val="11"/>
              <w:spacing w:line="155" w:lineRule="exact"/>
              <w:ind w:right="52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193.0</w:t>
            </w:r>
          </w:p>
        </w:tc>
      </w:tr>
      <w:tr w14:paraId="6FF85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1248" w:type="dxa"/>
            <w:shd w:val="clear" w:color="auto" w:fill="0A2445"/>
          </w:tcPr>
          <w:p w14:paraId="15CA940E">
            <w:pPr>
              <w:pStyle w:val="11"/>
              <w:spacing w:line="156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4.0368</w:t>
            </w:r>
          </w:p>
        </w:tc>
        <w:tc>
          <w:tcPr>
            <w:tcW w:w="1279" w:type="dxa"/>
            <w:shd w:val="clear" w:color="auto" w:fill="0A2445"/>
          </w:tcPr>
          <w:p w14:paraId="382BB362">
            <w:pPr>
              <w:pStyle w:val="11"/>
              <w:spacing w:line="156" w:lineRule="exact"/>
              <w:ind w:right="327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269700.0</w:t>
            </w:r>
          </w:p>
        </w:tc>
        <w:tc>
          <w:tcPr>
            <w:tcW w:w="1280" w:type="dxa"/>
            <w:shd w:val="clear" w:color="auto" w:fill="0A2445"/>
          </w:tcPr>
          <w:p w14:paraId="18FA7AE6">
            <w:pPr>
              <w:pStyle w:val="11"/>
              <w:spacing w:line="156" w:lineRule="exact"/>
              <w:ind w:right="288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NEAR</w:t>
            </w:r>
            <w:r>
              <w:rPr>
                <w:color w:val="auto"/>
                <w:spacing w:val="-5"/>
                <w:sz w:val="15"/>
              </w:rPr>
              <w:t xml:space="preserve"> BAY</w:t>
            </w:r>
          </w:p>
        </w:tc>
        <w:tc>
          <w:tcPr>
            <w:tcW w:w="1197" w:type="dxa"/>
            <w:shd w:val="clear" w:color="auto" w:fill="0A2445"/>
          </w:tcPr>
          <w:p w14:paraId="012BA558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155" w:type="dxa"/>
            <w:shd w:val="clear" w:color="auto" w:fill="0A2445"/>
          </w:tcPr>
          <w:p w14:paraId="531DF317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991" w:type="dxa"/>
            <w:shd w:val="clear" w:color="auto" w:fill="0A2445"/>
          </w:tcPr>
          <w:p w14:paraId="41757964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795" w:type="dxa"/>
            <w:shd w:val="clear" w:color="auto" w:fill="0A2445"/>
          </w:tcPr>
          <w:p w14:paraId="6DB84778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  <w:tr w14:paraId="6BD1C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1248" w:type="dxa"/>
            <w:shd w:val="clear" w:color="auto" w:fill="0A2445"/>
          </w:tcPr>
          <w:p w14:paraId="1CF68069">
            <w:pPr>
              <w:pStyle w:val="11"/>
              <w:tabs>
                <w:tab w:val="left" w:pos="463"/>
              </w:tabs>
              <w:spacing w:line="156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6</w:t>
            </w:r>
            <w:r>
              <w:rPr>
                <w:color w:val="auto"/>
                <w:sz w:val="15"/>
              </w:rPr>
              <w:tab/>
            </w:r>
            <w:r>
              <w:rPr>
                <w:color w:val="auto"/>
                <w:sz w:val="15"/>
              </w:rPr>
              <w:t>-</w:t>
            </w:r>
            <w:r>
              <w:rPr>
                <w:color w:val="auto"/>
                <w:spacing w:val="-2"/>
                <w:sz w:val="15"/>
              </w:rPr>
              <w:t>122.25</w:t>
            </w:r>
          </w:p>
        </w:tc>
        <w:tc>
          <w:tcPr>
            <w:tcW w:w="1279" w:type="dxa"/>
            <w:shd w:val="clear" w:color="auto" w:fill="0A2445"/>
          </w:tcPr>
          <w:p w14:paraId="01848AA2">
            <w:pPr>
              <w:pStyle w:val="11"/>
              <w:spacing w:line="156" w:lineRule="exact"/>
              <w:ind w:left="206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37.84</w:t>
            </w:r>
          </w:p>
        </w:tc>
        <w:tc>
          <w:tcPr>
            <w:tcW w:w="1280" w:type="dxa"/>
            <w:shd w:val="clear" w:color="auto" w:fill="0A2445"/>
          </w:tcPr>
          <w:p w14:paraId="6E7589CE">
            <w:pPr>
              <w:pStyle w:val="11"/>
              <w:spacing w:line="156" w:lineRule="exact"/>
              <w:ind w:right="287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52.0</w:t>
            </w:r>
          </w:p>
        </w:tc>
        <w:tc>
          <w:tcPr>
            <w:tcW w:w="1197" w:type="dxa"/>
            <w:shd w:val="clear" w:color="auto" w:fill="0A2445"/>
          </w:tcPr>
          <w:p w14:paraId="739E6E58">
            <w:pPr>
              <w:pStyle w:val="11"/>
              <w:spacing w:line="156" w:lineRule="exact"/>
              <w:ind w:right="124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2535.0</w:t>
            </w:r>
          </w:p>
        </w:tc>
        <w:tc>
          <w:tcPr>
            <w:tcW w:w="1155" w:type="dxa"/>
            <w:shd w:val="clear" w:color="auto" w:fill="0A2445"/>
          </w:tcPr>
          <w:p w14:paraId="0C2B8A39">
            <w:pPr>
              <w:pStyle w:val="11"/>
              <w:spacing w:line="156" w:lineRule="exact"/>
              <w:ind w:left="243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489.0</w:t>
            </w:r>
          </w:p>
        </w:tc>
        <w:tc>
          <w:tcPr>
            <w:tcW w:w="991" w:type="dxa"/>
            <w:shd w:val="clear" w:color="auto" w:fill="0A2445"/>
          </w:tcPr>
          <w:p w14:paraId="7FD5E8E0">
            <w:pPr>
              <w:pStyle w:val="11"/>
              <w:spacing w:line="156" w:lineRule="exact"/>
              <w:ind w:left="77" w:right="81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1094.0</w:t>
            </w:r>
          </w:p>
        </w:tc>
        <w:tc>
          <w:tcPr>
            <w:tcW w:w="795" w:type="dxa"/>
            <w:shd w:val="clear" w:color="auto" w:fill="0A2445"/>
          </w:tcPr>
          <w:p w14:paraId="210B9B43">
            <w:pPr>
              <w:pStyle w:val="11"/>
              <w:spacing w:line="156" w:lineRule="exact"/>
              <w:ind w:right="52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514.0</w:t>
            </w:r>
          </w:p>
        </w:tc>
      </w:tr>
      <w:tr w14:paraId="6B348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1248" w:type="dxa"/>
            <w:shd w:val="clear" w:color="auto" w:fill="0A2445"/>
          </w:tcPr>
          <w:p w14:paraId="56B1A4E3">
            <w:pPr>
              <w:pStyle w:val="11"/>
              <w:spacing w:line="155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3.6591</w:t>
            </w:r>
          </w:p>
        </w:tc>
        <w:tc>
          <w:tcPr>
            <w:tcW w:w="1279" w:type="dxa"/>
            <w:shd w:val="clear" w:color="auto" w:fill="0A2445"/>
          </w:tcPr>
          <w:p w14:paraId="1F18A328">
            <w:pPr>
              <w:pStyle w:val="11"/>
              <w:spacing w:line="155" w:lineRule="exact"/>
              <w:ind w:right="327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299200.0</w:t>
            </w:r>
          </w:p>
        </w:tc>
        <w:tc>
          <w:tcPr>
            <w:tcW w:w="1280" w:type="dxa"/>
            <w:shd w:val="clear" w:color="auto" w:fill="0A2445"/>
          </w:tcPr>
          <w:p w14:paraId="6134045B">
            <w:pPr>
              <w:pStyle w:val="11"/>
              <w:spacing w:line="155" w:lineRule="exact"/>
              <w:ind w:right="288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NEAR</w:t>
            </w:r>
            <w:r>
              <w:rPr>
                <w:color w:val="auto"/>
                <w:spacing w:val="-5"/>
                <w:sz w:val="15"/>
              </w:rPr>
              <w:t xml:space="preserve"> BAY</w:t>
            </w:r>
          </w:p>
        </w:tc>
        <w:tc>
          <w:tcPr>
            <w:tcW w:w="1197" w:type="dxa"/>
            <w:shd w:val="clear" w:color="auto" w:fill="0A2445"/>
          </w:tcPr>
          <w:p w14:paraId="7C0CE79F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155" w:type="dxa"/>
            <w:shd w:val="clear" w:color="auto" w:fill="0A2445"/>
          </w:tcPr>
          <w:p w14:paraId="20DF9EF0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991" w:type="dxa"/>
            <w:shd w:val="clear" w:color="auto" w:fill="0A2445"/>
          </w:tcPr>
          <w:p w14:paraId="37A9B016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795" w:type="dxa"/>
            <w:shd w:val="clear" w:color="auto" w:fill="0A2445"/>
          </w:tcPr>
          <w:p w14:paraId="5F147CAE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  <w:tr w14:paraId="68DAD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1248" w:type="dxa"/>
            <w:shd w:val="clear" w:color="auto" w:fill="0A2445"/>
          </w:tcPr>
          <w:p w14:paraId="51668C4F">
            <w:pPr>
              <w:pStyle w:val="11"/>
              <w:tabs>
                <w:tab w:val="left" w:pos="463"/>
              </w:tabs>
              <w:spacing w:line="155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7</w:t>
            </w:r>
            <w:r>
              <w:rPr>
                <w:color w:val="auto"/>
                <w:sz w:val="15"/>
              </w:rPr>
              <w:tab/>
            </w:r>
            <w:r>
              <w:rPr>
                <w:color w:val="auto"/>
                <w:sz w:val="15"/>
              </w:rPr>
              <w:t>-</w:t>
            </w:r>
            <w:r>
              <w:rPr>
                <w:color w:val="auto"/>
                <w:spacing w:val="-2"/>
                <w:sz w:val="15"/>
              </w:rPr>
              <w:t>122.25</w:t>
            </w:r>
          </w:p>
        </w:tc>
        <w:tc>
          <w:tcPr>
            <w:tcW w:w="1279" w:type="dxa"/>
            <w:shd w:val="clear" w:color="auto" w:fill="0A2445"/>
          </w:tcPr>
          <w:p w14:paraId="488AD9AD">
            <w:pPr>
              <w:pStyle w:val="11"/>
              <w:spacing w:line="155" w:lineRule="exact"/>
              <w:ind w:left="206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37.84</w:t>
            </w:r>
          </w:p>
        </w:tc>
        <w:tc>
          <w:tcPr>
            <w:tcW w:w="1280" w:type="dxa"/>
            <w:shd w:val="clear" w:color="auto" w:fill="0A2445"/>
          </w:tcPr>
          <w:p w14:paraId="73F69F82">
            <w:pPr>
              <w:pStyle w:val="11"/>
              <w:spacing w:line="155" w:lineRule="exact"/>
              <w:ind w:right="287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52.0</w:t>
            </w:r>
          </w:p>
        </w:tc>
        <w:tc>
          <w:tcPr>
            <w:tcW w:w="1197" w:type="dxa"/>
            <w:shd w:val="clear" w:color="auto" w:fill="0A2445"/>
          </w:tcPr>
          <w:p w14:paraId="4A8373A1">
            <w:pPr>
              <w:pStyle w:val="11"/>
              <w:spacing w:line="155" w:lineRule="exact"/>
              <w:ind w:right="124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3104.0</w:t>
            </w:r>
          </w:p>
        </w:tc>
        <w:tc>
          <w:tcPr>
            <w:tcW w:w="1155" w:type="dxa"/>
            <w:shd w:val="clear" w:color="auto" w:fill="0A2445"/>
          </w:tcPr>
          <w:p w14:paraId="74DA5B62">
            <w:pPr>
              <w:pStyle w:val="11"/>
              <w:spacing w:line="155" w:lineRule="exact"/>
              <w:ind w:left="243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687.0</w:t>
            </w:r>
          </w:p>
        </w:tc>
        <w:tc>
          <w:tcPr>
            <w:tcW w:w="991" w:type="dxa"/>
            <w:shd w:val="clear" w:color="auto" w:fill="0A2445"/>
          </w:tcPr>
          <w:p w14:paraId="62EEE6C9">
            <w:pPr>
              <w:pStyle w:val="11"/>
              <w:spacing w:line="155" w:lineRule="exact"/>
              <w:ind w:left="77" w:right="81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1157.0</w:t>
            </w:r>
          </w:p>
        </w:tc>
        <w:tc>
          <w:tcPr>
            <w:tcW w:w="795" w:type="dxa"/>
            <w:shd w:val="clear" w:color="auto" w:fill="0A2445"/>
          </w:tcPr>
          <w:p w14:paraId="2FFC7063">
            <w:pPr>
              <w:pStyle w:val="11"/>
              <w:spacing w:line="155" w:lineRule="exact"/>
              <w:ind w:right="52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647.0</w:t>
            </w:r>
          </w:p>
        </w:tc>
      </w:tr>
      <w:tr w14:paraId="52B75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1248" w:type="dxa"/>
            <w:shd w:val="clear" w:color="auto" w:fill="0A2445"/>
          </w:tcPr>
          <w:p w14:paraId="32B0A3EB">
            <w:pPr>
              <w:pStyle w:val="11"/>
              <w:spacing w:line="155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3.1200</w:t>
            </w:r>
          </w:p>
        </w:tc>
        <w:tc>
          <w:tcPr>
            <w:tcW w:w="1279" w:type="dxa"/>
            <w:shd w:val="clear" w:color="auto" w:fill="0A2445"/>
          </w:tcPr>
          <w:p w14:paraId="125DC85B">
            <w:pPr>
              <w:pStyle w:val="11"/>
              <w:spacing w:line="155" w:lineRule="exact"/>
              <w:ind w:right="327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241400.0</w:t>
            </w:r>
          </w:p>
        </w:tc>
        <w:tc>
          <w:tcPr>
            <w:tcW w:w="1280" w:type="dxa"/>
            <w:shd w:val="clear" w:color="auto" w:fill="0A2445"/>
          </w:tcPr>
          <w:p w14:paraId="3B501F9A">
            <w:pPr>
              <w:pStyle w:val="11"/>
              <w:spacing w:line="155" w:lineRule="exact"/>
              <w:ind w:right="288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NEAR</w:t>
            </w:r>
            <w:r>
              <w:rPr>
                <w:color w:val="auto"/>
                <w:spacing w:val="-5"/>
                <w:sz w:val="15"/>
              </w:rPr>
              <w:t xml:space="preserve"> BAY</w:t>
            </w:r>
          </w:p>
        </w:tc>
        <w:tc>
          <w:tcPr>
            <w:tcW w:w="1197" w:type="dxa"/>
            <w:shd w:val="clear" w:color="auto" w:fill="0A2445"/>
          </w:tcPr>
          <w:p w14:paraId="569F5896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155" w:type="dxa"/>
            <w:shd w:val="clear" w:color="auto" w:fill="0A2445"/>
          </w:tcPr>
          <w:p w14:paraId="4FE7796A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991" w:type="dxa"/>
            <w:shd w:val="clear" w:color="auto" w:fill="0A2445"/>
          </w:tcPr>
          <w:p w14:paraId="02BC50B2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795" w:type="dxa"/>
            <w:shd w:val="clear" w:color="auto" w:fill="0A2445"/>
          </w:tcPr>
          <w:p w14:paraId="08D5B8C1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  <w:tr w14:paraId="13AC1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1248" w:type="dxa"/>
            <w:shd w:val="clear" w:color="auto" w:fill="0A2445"/>
          </w:tcPr>
          <w:p w14:paraId="16FF5037">
            <w:pPr>
              <w:pStyle w:val="11"/>
              <w:tabs>
                <w:tab w:val="left" w:pos="463"/>
              </w:tabs>
              <w:spacing w:line="155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8</w:t>
            </w:r>
            <w:r>
              <w:rPr>
                <w:color w:val="auto"/>
                <w:sz w:val="15"/>
              </w:rPr>
              <w:tab/>
            </w:r>
            <w:r>
              <w:rPr>
                <w:color w:val="auto"/>
                <w:sz w:val="15"/>
              </w:rPr>
              <w:t>-</w:t>
            </w:r>
            <w:r>
              <w:rPr>
                <w:color w:val="auto"/>
                <w:spacing w:val="-2"/>
                <w:sz w:val="15"/>
              </w:rPr>
              <w:t>122.26</w:t>
            </w:r>
          </w:p>
        </w:tc>
        <w:tc>
          <w:tcPr>
            <w:tcW w:w="1279" w:type="dxa"/>
            <w:shd w:val="clear" w:color="auto" w:fill="0A2445"/>
          </w:tcPr>
          <w:p w14:paraId="4BFF31E2">
            <w:pPr>
              <w:pStyle w:val="11"/>
              <w:spacing w:line="155" w:lineRule="exact"/>
              <w:ind w:left="206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37.84</w:t>
            </w:r>
          </w:p>
        </w:tc>
        <w:tc>
          <w:tcPr>
            <w:tcW w:w="1280" w:type="dxa"/>
            <w:shd w:val="clear" w:color="auto" w:fill="0A2445"/>
          </w:tcPr>
          <w:p w14:paraId="1335DBB9">
            <w:pPr>
              <w:pStyle w:val="11"/>
              <w:spacing w:line="155" w:lineRule="exact"/>
              <w:ind w:right="287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42.0</w:t>
            </w:r>
          </w:p>
        </w:tc>
        <w:tc>
          <w:tcPr>
            <w:tcW w:w="1197" w:type="dxa"/>
            <w:shd w:val="clear" w:color="auto" w:fill="0A2445"/>
          </w:tcPr>
          <w:p w14:paraId="0F721168">
            <w:pPr>
              <w:pStyle w:val="11"/>
              <w:spacing w:line="155" w:lineRule="exact"/>
              <w:ind w:right="124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2555.0</w:t>
            </w:r>
          </w:p>
        </w:tc>
        <w:tc>
          <w:tcPr>
            <w:tcW w:w="1155" w:type="dxa"/>
            <w:shd w:val="clear" w:color="auto" w:fill="0A2445"/>
          </w:tcPr>
          <w:p w14:paraId="1A3613EC">
            <w:pPr>
              <w:pStyle w:val="11"/>
              <w:spacing w:line="155" w:lineRule="exact"/>
              <w:ind w:left="243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665.0</w:t>
            </w:r>
          </w:p>
        </w:tc>
        <w:tc>
          <w:tcPr>
            <w:tcW w:w="991" w:type="dxa"/>
            <w:shd w:val="clear" w:color="auto" w:fill="0A2445"/>
          </w:tcPr>
          <w:p w14:paraId="7314D7DE">
            <w:pPr>
              <w:pStyle w:val="11"/>
              <w:spacing w:line="155" w:lineRule="exact"/>
              <w:ind w:left="77" w:right="81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1206.0</w:t>
            </w:r>
          </w:p>
        </w:tc>
        <w:tc>
          <w:tcPr>
            <w:tcW w:w="795" w:type="dxa"/>
            <w:shd w:val="clear" w:color="auto" w:fill="0A2445"/>
          </w:tcPr>
          <w:p w14:paraId="08466A97">
            <w:pPr>
              <w:pStyle w:val="11"/>
              <w:spacing w:line="155" w:lineRule="exact"/>
              <w:ind w:right="52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595.0</w:t>
            </w:r>
          </w:p>
        </w:tc>
      </w:tr>
      <w:tr w14:paraId="1F08E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1248" w:type="dxa"/>
            <w:shd w:val="clear" w:color="auto" w:fill="0A2445"/>
          </w:tcPr>
          <w:p w14:paraId="20058B01">
            <w:pPr>
              <w:pStyle w:val="11"/>
              <w:spacing w:line="156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2.0804</w:t>
            </w:r>
          </w:p>
        </w:tc>
        <w:tc>
          <w:tcPr>
            <w:tcW w:w="1279" w:type="dxa"/>
            <w:shd w:val="clear" w:color="auto" w:fill="0A2445"/>
          </w:tcPr>
          <w:p w14:paraId="7642F904">
            <w:pPr>
              <w:pStyle w:val="11"/>
              <w:spacing w:line="156" w:lineRule="exact"/>
              <w:ind w:right="327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226700.0</w:t>
            </w:r>
          </w:p>
        </w:tc>
        <w:tc>
          <w:tcPr>
            <w:tcW w:w="1280" w:type="dxa"/>
            <w:shd w:val="clear" w:color="auto" w:fill="0A2445"/>
          </w:tcPr>
          <w:p w14:paraId="5E594D72">
            <w:pPr>
              <w:pStyle w:val="11"/>
              <w:spacing w:line="156" w:lineRule="exact"/>
              <w:ind w:right="288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NEAR</w:t>
            </w:r>
            <w:r>
              <w:rPr>
                <w:color w:val="auto"/>
                <w:spacing w:val="-5"/>
                <w:sz w:val="15"/>
              </w:rPr>
              <w:t xml:space="preserve"> BAY</w:t>
            </w:r>
          </w:p>
        </w:tc>
        <w:tc>
          <w:tcPr>
            <w:tcW w:w="1197" w:type="dxa"/>
            <w:shd w:val="clear" w:color="auto" w:fill="0A2445"/>
          </w:tcPr>
          <w:p w14:paraId="69F84A70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155" w:type="dxa"/>
            <w:shd w:val="clear" w:color="auto" w:fill="0A2445"/>
          </w:tcPr>
          <w:p w14:paraId="19980810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991" w:type="dxa"/>
            <w:shd w:val="clear" w:color="auto" w:fill="0A2445"/>
          </w:tcPr>
          <w:p w14:paraId="6EA99105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795" w:type="dxa"/>
            <w:shd w:val="clear" w:color="auto" w:fill="0A2445"/>
          </w:tcPr>
          <w:p w14:paraId="01C8E035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  <w:tr w14:paraId="6861E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1248" w:type="dxa"/>
            <w:shd w:val="clear" w:color="auto" w:fill="0A2445"/>
          </w:tcPr>
          <w:p w14:paraId="39E9B1A5">
            <w:pPr>
              <w:pStyle w:val="11"/>
              <w:tabs>
                <w:tab w:val="left" w:pos="463"/>
              </w:tabs>
              <w:spacing w:line="156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9</w:t>
            </w:r>
            <w:r>
              <w:rPr>
                <w:color w:val="auto"/>
                <w:sz w:val="15"/>
              </w:rPr>
              <w:tab/>
            </w:r>
            <w:r>
              <w:rPr>
                <w:color w:val="auto"/>
                <w:sz w:val="15"/>
              </w:rPr>
              <w:t>-</w:t>
            </w:r>
            <w:r>
              <w:rPr>
                <w:color w:val="auto"/>
                <w:spacing w:val="-2"/>
                <w:sz w:val="15"/>
              </w:rPr>
              <w:t>122.25</w:t>
            </w:r>
          </w:p>
        </w:tc>
        <w:tc>
          <w:tcPr>
            <w:tcW w:w="1279" w:type="dxa"/>
            <w:shd w:val="clear" w:color="auto" w:fill="0A2445"/>
          </w:tcPr>
          <w:p w14:paraId="7B438965">
            <w:pPr>
              <w:pStyle w:val="11"/>
              <w:spacing w:line="156" w:lineRule="exact"/>
              <w:ind w:left="206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37.84</w:t>
            </w:r>
          </w:p>
        </w:tc>
        <w:tc>
          <w:tcPr>
            <w:tcW w:w="1280" w:type="dxa"/>
            <w:shd w:val="clear" w:color="auto" w:fill="0A2445"/>
          </w:tcPr>
          <w:p w14:paraId="3940CA93">
            <w:pPr>
              <w:pStyle w:val="11"/>
              <w:spacing w:line="156" w:lineRule="exact"/>
              <w:ind w:right="287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52.0</w:t>
            </w:r>
          </w:p>
        </w:tc>
        <w:tc>
          <w:tcPr>
            <w:tcW w:w="1197" w:type="dxa"/>
            <w:shd w:val="clear" w:color="auto" w:fill="0A2445"/>
          </w:tcPr>
          <w:p w14:paraId="6E35C369">
            <w:pPr>
              <w:pStyle w:val="11"/>
              <w:spacing w:line="156" w:lineRule="exact"/>
              <w:ind w:right="124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3549.0</w:t>
            </w:r>
          </w:p>
        </w:tc>
        <w:tc>
          <w:tcPr>
            <w:tcW w:w="1155" w:type="dxa"/>
            <w:shd w:val="clear" w:color="auto" w:fill="0A2445"/>
          </w:tcPr>
          <w:p w14:paraId="15A0365A">
            <w:pPr>
              <w:pStyle w:val="11"/>
              <w:spacing w:line="156" w:lineRule="exact"/>
              <w:ind w:left="243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707.0</w:t>
            </w:r>
          </w:p>
        </w:tc>
        <w:tc>
          <w:tcPr>
            <w:tcW w:w="991" w:type="dxa"/>
            <w:shd w:val="clear" w:color="auto" w:fill="0A2445"/>
          </w:tcPr>
          <w:p w14:paraId="41EB29A6">
            <w:pPr>
              <w:pStyle w:val="11"/>
              <w:spacing w:line="156" w:lineRule="exact"/>
              <w:ind w:left="77" w:right="81"/>
              <w:jc w:val="center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1551.0</w:t>
            </w:r>
          </w:p>
        </w:tc>
        <w:tc>
          <w:tcPr>
            <w:tcW w:w="795" w:type="dxa"/>
            <w:shd w:val="clear" w:color="auto" w:fill="0A2445"/>
          </w:tcPr>
          <w:p w14:paraId="50E4A701">
            <w:pPr>
              <w:pStyle w:val="11"/>
              <w:spacing w:line="156" w:lineRule="exact"/>
              <w:ind w:right="52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714.0</w:t>
            </w:r>
          </w:p>
        </w:tc>
      </w:tr>
      <w:tr w14:paraId="56F5B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" w:hRule="atLeast"/>
        </w:trPr>
        <w:tc>
          <w:tcPr>
            <w:tcW w:w="1248" w:type="dxa"/>
            <w:shd w:val="clear" w:color="auto" w:fill="0A2445"/>
          </w:tcPr>
          <w:p w14:paraId="5873E209">
            <w:pPr>
              <w:pStyle w:val="11"/>
              <w:spacing w:line="143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3.6912</w:t>
            </w:r>
          </w:p>
        </w:tc>
        <w:tc>
          <w:tcPr>
            <w:tcW w:w="1279" w:type="dxa"/>
            <w:shd w:val="clear" w:color="auto" w:fill="0A2445"/>
          </w:tcPr>
          <w:p w14:paraId="197514D7">
            <w:pPr>
              <w:pStyle w:val="11"/>
              <w:spacing w:line="143" w:lineRule="exact"/>
              <w:ind w:right="327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261100.0</w:t>
            </w:r>
          </w:p>
        </w:tc>
        <w:tc>
          <w:tcPr>
            <w:tcW w:w="1280" w:type="dxa"/>
            <w:shd w:val="clear" w:color="auto" w:fill="0A2445"/>
          </w:tcPr>
          <w:p w14:paraId="4CA81B77">
            <w:pPr>
              <w:pStyle w:val="11"/>
              <w:spacing w:line="143" w:lineRule="exact"/>
              <w:ind w:right="288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NEAR</w:t>
            </w:r>
            <w:r>
              <w:rPr>
                <w:color w:val="auto"/>
                <w:spacing w:val="-5"/>
                <w:sz w:val="15"/>
              </w:rPr>
              <w:t xml:space="preserve"> BAY</w:t>
            </w:r>
          </w:p>
        </w:tc>
        <w:tc>
          <w:tcPr>
            <w:tcW w:w="1197" w:type="dxa"/>
            <w:shd w:val="clear" w:color="auto" w:fill="0A2445"/>
          </w:tcPr>
          <w:p w14:paraId="13AA71D9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155" w:type="dxa"/>
            <w:shd w:val="clear" w:color="auto" w:fill="0A2445"/>
          </w:tcPr>
          <w:p w14:paraId="46C46418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991" w:type="dxa"/>
            <w:shd w:val="clear" w:color="auto" w:fill="0A2445"/>
          </w:tcPr>
          <w:p w14:paraId="6A991646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795" w:type="dxa"/>
            <w:shd w:val="clear" w:color="auto" w:fill="0A2445"/>
          </w:tcPr>
          <w:p w14:paraId="6AA00902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</w:tbl>
    <w:p w14:paraId="02CD7CAC">
      <w:pPr>
        <w:pStyle w:val="7"/>
        <w:rPr>
          <w:rFonts w:ascii="Times New Roman"/>
          <w:b/>
          <w:color w:val="auto"/>
          <w:sz w:val="26"/>
        </w:rPr>
      </w:pPr>
    </w:p>
    <w:p w14:paraId="555B28A7">
      <w:pPr>
        <w:pStyle w:val="7"/>
        <w:spacing w:before="244"/>
        <w:rPr>
          <w:rFonts w:ascii="Times New Roman"/>
          <w:b/>
          <w:color w:val="auto"/>
          <w:sz w:val="26"/>
        </w:rPr>
      </w:pPr>
    </w:p>
    <w:p w14:paraId="3C54E0DE">
      <w:pPr>
        <w:pStyle w:val="3"/>
        <w:numPr>
          <w:ilvl w:val="1"/>
          <w:numId w:val="1"/>
        </w:numPr>
        <w:tabs>
          <w:tab w:val="left" w:pos="438"/>
        </w:tabs>
        <w:spacing w:before="0" w:after="0" w:line="240" w:lineRule="auto"/>
        <w:ind w:left="438" w:right="0" w:hanging="258"/>
        <w:jc w:val="left"/>
        <w:rPr>
          <w:color w:val="auto"/>
        </w:rPr>
      </w:pPr>
      <w:r>
        <w:rPr>
          <w:color w:val="auto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-3067685</wp:posOffset>
                </wp:positionV>
                <wp:extent cx="5951220" cy="2876550"/>
                <wp:effectExtent l="0" t="0" r="0" b="0"/>
                <wp:wrapNone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1220" cy="2876550"/>
                          <a:chOff x="0" y="0"/>
                          <a:chExt cx="5951220" cy="287655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6095" y="6095"/>
                            <a:ext cx="5939155" cy="286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155" h="2864485">
                                <a:moveTo>
                                  <a:pt x="5938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4230"/>
                                </a:lnTo>
                                <a:lnTo>
                                  <a:pt x="5938774" y="2864230"/>
                                </a:lnTo>
                                <a:lnTo>
                                  <a:pt x="5938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44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951220" cy="287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876550">
                                <a:moveTo>
                                  <a:pt x="5950953" y="0"/>
                                </a:moveTo>
                                <a:lnTo>
                                  <a:pt x="5944870" y="0"/>
                                </a:lnTo>
                                <a:lnTo>
                                  <a:pt x="5944870" y="6096"/>
                                </a:lnTo>
                                <a:lnTo>
                                  <a:pt x="5944870" y="82296"/>
                                </a:lnTo>
                                <a:lnTo>
                                  <a:pt x="5944870" y="2870327"/>
                                </a:lnTo>
                                <a:lnTo>
                                  <a:pt x="6096" y="2870327"/>
                                </a:lnTo>
                                <a:lnTo>
                                  <a:pt x="6096" y="82296"/>
                                </a:lnTo>
                                <a:lnTo>
                                  <a:pt x="6096" y="6096"/>
                                </a:lnTo>
                                <a:lnTo>
                                  <a:pt x="5944870" y="6096"/>
                                </a:lnTo>
                                <a:lnTo>
                                  <a:pt x="594487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2296"/>
                                </a:lnTo>
                                <a:lnTo>
                                  <a:pt x="0" y="2870327"/>
                                </a:lnTo>
                                <a:lnTo>
                                  <a:pt x="0" y="2876423"/>
                                </a:lnTo>
                                <a:lnTo>
                                  <a:pt x="6096" y="2876423"/>
                                </a:lnTo>
                                <a:lnTo>
                                  <a:pt x="5944870" y="2876423"/>
                                </a:lnTo>
                                <a:lnTo>
                                  <a:pt x="5950953" y="2876423"/>
                                </a:lnTo>
                                <a:lnTo>
                                  <a:pt x="5950953" y="2870327"/>
                                </a:lnTo>
                                <a:lnTo>
                                  <a:pt x="5950953" y="82296"/>
                                </a:lnTo>
                                <a:lnTo>
                                  <a:pt x="5950953" y="6096"/>
                                </a:lnTo>
                                <a:lnTo>
                                  <a:pt x="5950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99060" y="97858"/>
                            <a:ext cx="4991735" cy="318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06A738">
                              <w:pPr>
                                <w:spacing w:before="0" w:line="150" w:lineRule="exact"/>
                                <w:ind w:left="24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5F5D5"/>
                                  <w:sz w:val="15"/>
                                </w:rPr>
                                <w:t>longitude</w:t>
                              </w:r>
                              <w:r>
                                <w:rPr>
                                  <w:color w:val="D5F5D5"/>
                                  <w:spacing w:val="6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latitude</w:t>
                              </w:r>
                              <w:r>
                                <w:rPr>
                                  <w:color w:val="D5F5D5"/>
                                  <w:spacing w:val="6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housing_median_age</w:t>
                              </w:r>
                              <w:r>
                                <w:rPr>
                                  <w:color w:val="D5F5D5"/>
                                  <w:spacing w:val="6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total_rooms</w:t>
                              </w:r>
                              <w:r>
                                <w:rPr>
                                  <w:color w:val="D5F5D5"/>
                                  <w:spacing w:val="6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total_bedrooms</w:t>
                              </w:r>
                              <w:r>
                                <w:rPr>
                                  <w:color w:val="D5F5D5"/>
                                  <w:spacing w:val="6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population</w:t>
                              </w:r>
                              <w:r>
                                <w:rPr>
                                  <w:color w:val="D5F5D5"/>
                                  <w:spacing w:val="6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pacing w:val="-2"/>
                                  <w:sz w:val="15"/>
                                </w:rPr>
                                <w:t>households</w:t>
                              </w:r>
                            </w:p>
                            <w:p w14:paraId="013D2B16">
                              <w:pPr>
                                <w:spacing w:before="0" w:line="175" w:lineRule="exact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5F5D5"/>
                                  <w:sz w:val="15"/>
                                </w:rPr>
                                <w:t>median_income</w:t>
                              </w:r>
                              <w:r>
                                <w:rPr>
                                  <w:color w:val="D5F5D5"/>
                                  <w:spacing w:val="5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median_house_value</w:t>
                              </w:r>
                              <w:r>
                                <w:rPr>
                                  <w:color w:val="D5F5D5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pacing w:val="-2"/>
                                  <w:sz w:val="15"/>
                                </w:rPr>
                                <w:t>ocean_proximity</w:t>
                              </w:r>
                            </w:p>
                            <w:p w14:paraId="4A33E0F5">
                              <w:pPr>
                                <w:tabs>
                                  <w:tab w:val="left" w:pos="413"/>
                                  <w:tab w:val="left" w:pos="1404"/>
                                  <w:tab w:val="left" w:pos="3137"/>
                                  <w:tab w:val="left" w:pos="4125"/>
                                  <w:tab w:val="left" w:pos="5445"/>
                                  <w:tab w:val="left" w:pos="6437"/>
                                  <w:tab w:val="left" w:pos="7425"/>
                                </w:tabs>
                                <w:spacing w:before="0" w:line="175" w:lineRule="exact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5F5D5"/>
                                  <w:spacing w:val="-10"/>
                                  <w:sz w:val="15"/>
                                </w:rPr>
                                <w:t>0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D5F5D5"/>
                                  <w:spacing w:val="-2"/>
                                  <w:sz w:val="15"/>
                                </w:rPr>
                                <w:t>122.23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D5F5D5"/>
                                  <w:spacing w:val="-2"/>
                                  <w:sz w:val="15"/>
                                </w:rPr>
                                <w:t>37.88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D5F5D5"/>
                                  <w:spacing w:val="-4"/>
                                  <w:sz w:val="15"/>
                                </w:rPr>
                                <w:t>41.0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D5F5D5"/>
                                  <w:spacing w:val="-4"/>
                                  <w:sz w:val="15"/>
                                </w:rPr>
                                <w:t>880.0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D5F5D5"/>
                                  <w:spacing w:val="-2"/>
                                  <w:sz w:val="15"/>
                                </w:rPr>
                                <w:t>129.0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D5F5D5"/>
                                  <w:spacing w:val="-2"/>
                                  <w:sz w:val="15"/>
                                </w:rPr>
                                <w:t>322.0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D5F5D5"/>
                                  <w:spacing w:val="-2"/>
                                  <w:sz w:val="15"/>
                                </w:rPr>
                                <w:t>126.0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99060" y="2698437"/>
                            <a:ext cx="957580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9955CE">
                              <w:pPr>
                                <w:spacing w:before="0" w:line="150" w:lineRule="exact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5F5D5"/>
                                  <w:sz w:val="15"/>
                                </w:rPr>
                                <w:t>Shape:</w:t>
                              </w:r>
                              <w:r>
                                <w:rPr>
                                  <w:color w:val="D5F5D5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(20640,</w:t>
                              </w:r>
                              <w:r>
                                <w:rPr>
                                  <w:color w:val="D5F5D5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pacing w:val="-5"/>
                                  <w:sz w:val="15"/>
                                </w:rPr>
                                <w:t>10)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pt;margin-top:-241.55pt;height:226.5pt;width:468.6pt;mso-position-horizontal-relative:page;z-index:-251655168;mso-width-relative:page;mso-height-relative:page;" coordsize="5951220,2876550" o:gfxdata="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">
                <o:lock v:ext="edit" aspectratio="f"/>
                <v:shape id="Graphic 41" o:spid="_x0000_s1026" o:spt="100" style="position:absolute;left:6095;top:6095;height:2864485;width:5939155;" fillcolor="#0A2445" filled="t" stroked="f" coordsize="5939155,2864485" o:gfxdata="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8PBfr4A&#10;AADbAAAADwAAAAAAAAABACAAAAAiAAAAZHJzL2Rvd25yZXYueG1sUEsBAhQAFAAAAAgAh07iQDMv&#10;BZ47AAAAOQAAABAAAAAAAAAAAQAgAAAADQEAAGRycy9zaGFwZXhtbC54bWxQSwUGAAAAAAYABgBb&#10;AQAAtwMAAAAA&#10;" path="m5938774,0l0,0,0,2864230,5938774,2864230,593877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0;top:0;height:2876550;width:5951220;" fillcolor="#000000" filled="t" stroked="f" coordsize="5951220,2876550" o:gfxdata="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Mx0B2/&#10;AAAA2wAAAA8AAAAAAAAAAQAgAAAAIgAAAGRycy9kb3ducmV2LnhtbFBLAQIUABQAAAAIAIdO4kAz&#10;LwWeOwAAADkAAAAQAAAAAAAAAAEAIAAAAA4BAABkcnMvc2hhcGV4bWwueG1sUEsFBgAAAAAGAAYA&#10;WwEAALgDAAAAAA==&#10;" path="m5950953,0l5944870,0,5944870,6096,5944870,82296,5944870,2870327,6096,2870327,6096,82296,6096,6096,5944870,6096,5944870,0,6096,0,0,0,0,6096,0,82296,0,2870327,0,2876423,6096,2876423,5944870,2876423,5950953,2876423,5950953,2870327,5950953,82296,5950953,6096,59509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3" o:spid="_x0000_s1026" o:spt="202" type="#_x0000_t202" style="position:absolute;left:99060;top:97858;height:318770;width:4991735;" filled="f" stroked="f" coordsize="21600,21600" o:gfxdata="UEsDBAoAAAAAAIdO4kAAAAAAAAAAAAAAAAAEAAAAZHJzL1BLAwQUAAAACACHTuJA6WtA0r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WtA0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06A738">
                        <w:pPr>
                          <w:spacing w:before="0" w:line="150" w:lineRule="exact"/>
                          <w:ind w:left="24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D5F5D5"/>
                            <w:sz w:val="15"/>
                          </w:rPr>
                          <w:t>longitude</w:t>
                        </w:r>
                        <w:r>
                          <w:rPr>
                            <w:color w:val="D5F5D5"/>
                            <w:spacing w:val="6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latitude</w:t>
                        </w:r>
                        <w:r>
                          <w:rPr>
                            <w:color w:val="D5F5D5"/>
                            <w:spacing w:val="6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housing_median_age</w:t>
                        </w:r>
                        <w:r>
                          <w:rPr>
                            <w:color w:val="D5F5D5"/>
                            <w:spacing w:val="6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total_rooms</w:t>
                        </w:r>
                        <w:r>
                          <w:rPr>
                            <w:color w:val="D5F5D5"/>
                            <w:spacing w:val="6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total_bedrooms</w:t>
                        </w:r>
                        <w:r>
                          <w:rPr>
                            <w:color w:val="D5F5D5"/>
                            <w:spacing w:val="6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population</w:t>
                        </w:r>
                        <w:r>
                          <w:rPr>
                            <w:color w:val="D5F5D5"/>
                            <w:spacing w:val="6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pacing w:val="-2"/>
                            <w:sz w:val="15"/>
                          </w:rPr>
                          <w:t>households</w:t>
                        </w:r>
                      </w:p>
                      <w:p w14:paraId="013D2B16">
                        <w:pPr>
                          <w:spacing w:before="0" w:line="175" w:lineRule="exact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D5F5D5"/>
                            <w:sz w:val="15"/>
                          </w:rPr>
                          <w:t>median_income</w:t>
                        </w:r>
                        <w:r>
                          <w:rPr>
                            <w:color w:val="D5F5D5"/>
                            <w:spacing w:val="5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median_house_value</w:t>
                        </w:r>
                        <w:r>
                          <w:rPr>
                            <w:color w:val="D5F5D5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pacing w:val="-2"/>
                            <w:sz w:val="15"/>
                          </w:rPr>
                          <w:t>ocean_proximity</w:t>
                        </w:r>
                      </w:p>
                      <w:p w14:paraId="4A33E0F5">
                        <w:pPr>
                          <w:tabs>
                            <w:tab w:val="left" w:pos="413"/>
                            <w:tab w:val="left" w:pos="1404"/>
                            <w:tab w:val="left" w:pos="3137"/>
                            <w:tab w:val="left" w:pos="4125"/>
                            <w:tab w:val="left" w:pos="5445"/>
                            <w:tab w:val="left" w:pos="6437"/>
                            <w:tab w:val="left" w:pos="7425"/>
                          </w:tabs>
                          <w:spacing w:before="0" w:line="175" w:lineRule="exact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D5F5D5"/>
                            <w:spacing w:val="-10"/>
                            <w:sz w:val="15"/>
                          </w:rPr>
                          <w:t>0</w:t>
                        </w:r>
                        <w:r>
                          <w:rPr>
                            <w:color w:val="D5F5D5"/>
                            <w:sz w:val="15"/>
                          </w:rPr>
                          <w:tab/>
                        </w:r>
                        <w:r>
                          <w:rPr>
                            <w:color w:val="D5F5D5"/>
                            <w:sz w:val="15"/>
                          </w:rPr>
                          <w:t>-</w:t>
                        </w:r>
                        <w:r>
                          <w:rPr>
                            <w:color w:val="D5F5D5"/>
                            <w:spacing w:val="-2"/>
                            <w:sz w:val="15"/>
                          </w:rPr>
                          <w:t>122.23</w:t>
                        </w:r>
                        <w:r>
                          <w:rPr>
                            <w:color w:val="D5F5D5"/>
                            <w:sz w:val="15"/>
                          </w:rPr>
                          <w:tab/>
                        </w:r>
                        <w:r>
                          <w:rPr>
                            <w:color w:val="D5F5D5"/>
                            <w:spacing w:val="-2"/>
                            <w:sz w:val="15"/>
                          </w:rPr>
                          <w:t>37.88</w:t>
                        </w:r>
                        <w:r>
                          <w:rPr>
                            <w:color w:val="D5F5D5"/>
                            <w:sz w:val="15"/>
                          </w:rPr>
                          <w:tab/>
                        </w:r>
                        <w:r>
                          <w:rPr>
                            <w:color w:val="D5F5D5"/>
                            <w:spacing w:val="-4"/>
                            <w:sz w:val="15"/>
                          </w:rPr>
                          <w:t>41.0</w:t>
                        </w:r>
                        <w:r>
                          <w:rPr>
                            <w:color w:val="D5F5D5"/>
                            <w:sz w:val="15"/>
                          </w:rPr>
                          <w:tab/>
                        </w:r>
                        <w:r>
                          <w:rPr>
                            <w:color w:val="D5F5D5"/>
                            <w:spacing w:val="-4"/>
                            <w:sz w:val="15"/>
                          </w:rPr>
                          <w:t>880.0</w:t>
                        </w:r>
                        <w:r>
                          <w:rPr>
                            <w:color w:val="D5F5D5"/>
                            <w:sz w:val="15"/>
                          </w:rPr>
                          <w:tab/>
                        </w:r>
                        <w:r>
                          <w:rPr>
                            <w:color w:val="D5F5D5"/>
                            <w:spacing w:val="-2"/>
                            <w:sz w:val="15"/>
                          </w:rPr>
                          <w:t>129.0</w:t>
                        </w:r>
                        <w:r>
                          <w:rPr>
                            <w:color w:val="D5F5D5"/>
                            <w:sz w:val="15"/>
                          </w:rPr>
                          <w:tab/>
                        </w:r>
                        <w:r>
                          <w:rPr>
                            <w:color w:val="D5F5D5"/>
                            <w:spacing w:val="-2"/>
                            <w:sz w:val="15"/>
                          </w:rPr>
                          <w:t>322.0</w:t>
                        </w:r>
                        <w:r>
                          <w:rPr>
                            <w:color w:val="D5F5D5"/>
                            <w:sz w:val="15"/>
                          </w:rPr>
                          <w:tab/>
                        </w:r>
                        <w:r>
                          <w:rPr>
                            <w:color w:val="D5F5D5"/>
                            <w:spacing w:val="-2"/>
                            <w:sz w:val="15"/>
                          </w:rPr>
                          <w:t>126.0</w:t>
                        </w:r>
                      </w:p>
                    </w:txbxContent>
                  </v:textbox>
                </v:shape>
                <v:shape id="Textbox 44" o:spid="_x0000_s1026" o:spt="202" type="#_x0000_t202" style="position:absolute;left:99060;top:2698437;height:96520;width:957580;" filled="f" stroked="f" coordsize="21600,21600" o:gfxdata="UEsDBAoAAAAAAIdO4kAAAAAAAAAAAAAAAAAEAAAAZHJzL1BLAwQUAAAACACHTuJAZoLYpr4AAADb&#10;AAAADwAAAGRycy9kb3ducmV2LnhtbEWPzWrDMBCE74W+g9hCb42UE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oLYp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9955CE">
                        <w:pPr>
                          <w:spacing w:before="0" w:line="150" w:lineRule="exact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D5F5D5"/>
                            <w:sz w:val="15"/>
                          </w:rPr>
                          <w:t>Shape:</w:t>
                        </w:r>
                        <w:r>
                          <w:rPr>
                            <w:color w:val="D5F5D5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(20640,</w:t>
                        </w:r>
                        <w:r>
                          <w:rPr>
                            <w:color w:val="D5F5D5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pacing w:val="-5"/>
                            <w:sz w:val="15"/>
                          </w:rPr>
                          <w:t>10)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auto"/>
        </w:rPr>
        <w:t>Data</w:t>
      </w:r>
      <w:r>
        <w:rPr>
          <w:color w:val="auto"/>
          <w:spacing w:val="-6"/>
        </w:rPr>
        <w:t xml:space="preserve"> </w:t>
      </w:r>
      <w:r>
        <w:rPr>
          <w:color w:val="auto"/>
        </w:rPr>
        <w:t>Cleaning</w:t>
      </w:r>
      <w:r>
        <w:rPr>
          <w:color w:val="auto"/>
          <w:spacing w:val="-6"/>
        </w:rPr>
        <w:t xml:space="preserve"> </w:t>
      </w:r>
      <w:r>
        <w:rPr>
          <w:color w:val="auto"/>
        </w:rPr>
        <w:t>and</w:t>
      </w:r>
      <w:r>
        <w:rPr>
          <w:color w:val="auto"/>
          <w:spacing w:val="-6"/>
        </w:rPr>
        <w:t xml:space="preserve"> </w:t>
      </w:r>
      <w:r>
        <w:rPr>
          <w:color w:val="auto"/>
          <w:spacing w:val="-2"/>
        </w:rPr>
        <w:t>Preparation</w:t>
      </w:r>
    </w:p>
    <w:p w14:paraId="21D056E1">
      <w:pPr>
        <w:pStyle w:val="7"/>
        <w:spacing w:before="2"/>
        <w:rPr>
          <w:rFonts w:ascii="Times New Roman"/>
          <w:color w:val="auto"/>
          <w:sz w:val="8"/>
        </w:rPr>
      </w:pPr>
      <w:r>
        <w:rPr>
          <w:rFonts w:ascii="Times New Roman"/>
          <w:color w:val="auto"/>
          <w:sz w:val="8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ragraph">
                  <wp:posOffset>78105</wp:posOffset>
                </wp:positionV>
                <wp:extent cx="5944870" cy="561340"/>
                <wp:effectExtent l="0" t="0" r="0" b="0"/>
                <wp:wrapTopAndBottom/>
                <wp:docPr id="45" name="Text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5613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D4BD53">
                            <w:pPr>
                              <w:pStyle w:val="7"/>
                              <w:spacing w:before="120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print(df.isnull().sum())</w:t>
                            </w:r>
                          </w:p>
                          <w:p w14:paraId="128BB652">
                            <w:pPr>
                              <w:pStyle w:val="7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df['total_bedrooms']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df['total_bedrooms'].fillna(df['total_bedrooms'].median())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print(df.duplicated().sum())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" o:spid="_x0000_s1026" o:spt="202" type="#_x0000_t202" style="position:absolute;left:0pt;margin-left:45.2pt;margin-top:6.15pt;height:44.2pt;width:468.1pt;mso-position-horizontal-relative:page;mso-wrap-distance-bottom:0pt;mso-wrap-distance-top:0pt;z-index:-251640832;mso-width-relative:page;mso-height-relative:page;" fillcolor="#F1F1F1" filled="t" stroked="t" coordsize="21600,21600" o:gfxdata="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6Qegx2QAAAAoBAAAPAAAAAAAAAAEAIAAAACIAAABkcnMvZG93bnJldi54bWxQSwECFAAU&#10;AAAACACHTuJAJyGLz/ABAAANBAAADgAAAAAAAAABACAAAAAoAQAAZHJzL2Uyb0RvYy54bWxQSwUG&#10;AAAAAAYABgBZAQAAigUAAAAA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14D4BD53">
                      <w:pPr>
                        <w:pStyle w:val="7"/>
                        <w:spacing w:before="120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print(df.isnull().sum())</w:t>
                      </w:r>
                    </w:p>
                    <w:p w14:paraId="128BB652">
                      <w:pPr>
                        <w:pStyle w:val="7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df['total_bedrooms']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df['total_bedrooms'].fillna(df['total_bedrooms'].median()) </w:t>
                      </w:r>
                      <w:r>
                        <w:rPr>
                          <w:color w:val="000000"/>
                          <w:spacing w:val="-2"/>
                        </w:rPr>
                        <w:t>print(df.duplicated().sum())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065BCDB">
      <w:pPr>
        <w:pStyle w:val="4"/>
        <w:rPr>
          <w:color w:val="auto"/>
        </w:rPr>
      </w:pPr>
      <w:r>
        <w:rPr>
          <w:color w:val="auto"/>
          <w:spacing w:val="-2"/>
        </w:rPr>
        <w:t>Output</w:t>
      </w:r>
    </w:p>
    <w:p w14:paraId="3F3B7E9F">
      <w:pPr>
        <w:pStyle w:val="7"/>
        <w:spacing w:before="9"/>
        <w:rPr>
          <w:rFonts w:ascii="Times New Roman"/>
          <w:b/>
          <w:color w:val="auto"/>
          <w:sz w:val="4"/>
        </w:rPr>
      </w:pPr>
      <w:r>
        <w:rPr>
          <w:rFonts w:ascii="Times New Roman"/>
          <w:b/>
          <w:color w:val="auto"/>
          <w:sz w:val="4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ragraph">
                  <wp:posOffset>53340</wp:posOffset>
                </wp:positionV>
                <wp:extent cx="5944870" cy="527685"/>
                <wp:effectExtent l="0" t="0" r="0" b="0"/>
                <wp:wrapTopAndBottom/>
                <wp:docPr id="46" name="Text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527685"/>
                        </a:xfrm>
                        <a:prstGeom prst="rect">
                          <a:avLst/>
                        </a:prstGeom>
                        <a:solidFill>
                          <a:srgbClr val="0A2445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C53004">
                            <w:pPr>
                              <w:tabs>
                                <w:tab w:val="left" w:pos="1550"/>
                                <w:tab w:val="left" w:pos="2044"/>
                              </w:tabs>
                              <w:spacing w:before="119"/>
                              <w:ind w:left="1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>total_bedrooms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5"/>
                                <w:sz w:val="15"/>
                              </w:rPr>
                              <w:t>207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(all</w:t>
                            </w:r>
                            <w:r>
                              <w:rPr>
                                <w:color w:val="D5F5D5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other</w:t>
                            </w:r>
                            <w:r>
                              <w:rPr>
                                <w:color w:val="D5F5D5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columns</w:t>
                            </w:r>
                            <w:r>
                              <w:rPr>
                                <w:color w:val="D5F5D5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pacing w:val="-5"/>
                                <w:sz w:val="15"/>
                              </w:rPr>
                              <w:t>0)</w:t>
                            </w:r>
                          </w:p>
                          <w:p w14:paraId="384B5CDD">
                            <w:pPr>
                              <w:pStyle w:val="7"/>
                              <w:spacing w:before="54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14:paraId="2D5074CD">
                            <w:pPr>
                              <w:spacing w:before="0"/>
                              <w:ind w:left="1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z w:val="15"/>
                              </w:rPr>
                              <w:t>Duplicate</w:t>
                            </w:r>
                            <w:r>
                              <w:rPr>
                                <w:color w:val="D5F5D5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rows:</w:t>
                            </w:r>
                            <w:r>
                              <w:rPr>
                                <w:color w:val="D5F5D5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pacing w:val="-10"/>
                                <w:sz w:val="15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" o:spid="_x0000_s1026" o:spt="202" type="#_x0000_t202" style="position:absolute;left:0pt;margin-left:45.2pt;margin-top:4.2pt;height:41.55pt;width:468.1pt;mso-position-horizontal-relative:page;mso-wrap-distance-bottom:0pt;mso-wrap-distance-top:0pt;z-index:-251640832;mso-width-relative:page;mso-height-relative:page;" fillcolor="#0A2445" filled="t" stroked="t" coordsize="21600,21600" o:gfxdata="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AvSWmHXAAAACAEAAA8AAAAAAAAAAQAgAAAAIgAAAGRycy9kb3ducmV2LnhtbFBLAQIUABQAAAAI&#10;AIdO4kBNkogb7gEAAA0EAAAOAAAAAAAAAAEAIAAAACYBAABkcnMvZTJvRG9jLnhtbFBLBQYAAAAA&#10;BgAGAFkBAACGBQAAAAA=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5FC53004">
                      <w:pPr>
                        <w:tabs>
                          <w:tab w:val="left" w:pos="1550"/>
                          <w:tab w:val="left" w:pos="2044"/>
                        </w:tabs>
                        <w:spacing w:before="119"/>
                        <w:ind w:left="1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pacing w:val="-2"/>
                          <w:sz w:val="15"/>
                        </w:rPr>
                        <w:t>total_bedrooms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5"/>
                          <w:sz w:val="15"/>
                        </w:rPr>
                        <w:t>207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z w:val="15"/>
                        </w:rPr>
                        <w:t>(all</w:t>
                      </w:r>
                      <w:r>
                        <w:rPr>
                          <w:color w:val="D5F5D5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other</w:t>
                      </w:r>
                      <w:r>
                        <w:rPr>
                          <w:color w:val="D5F5D5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columns</w:t>
                      </w:r>
                      <w:r>
                        <w:rPr>
                          <w:color w:val="D5F5D5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pacing w:val="-5"/>
                          <w:sz w:val="15"/>
                        </w:rPr>
                        <w:t>0)</w:t>
                      </w:r>
                    </w:p>
                    <w:p w14:paraId="384B5CDD">
                      <w:pPr>
                        <w:pStyle w:val="7"/>
                        <w:spacing w:before="54"/>
                        <w:rPr>
                          <w:color w:val="000000"/>
                          <w:sz w:val="15"/>
                        </w:rPr>
                      </w:pPr>
                    </w:p>
                    <w:p w14:paraId="2D5074CD">
                      <w:pPr>
                        <w:spacing w:before="0"/>
                        <w:ind w:left="1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z w:val="15"/>
                        </w:rPr>
                        <w:t>Duplicate</w:t>
                      </w:r>
                      <w:r>
                        <w:rPr>
                          <w:color w:val="D5F5D5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rows:</w:t>
                      </w:r>
                      <w:r>
                        <w:rPr>
                          <w:color w:val="D5F5D5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pacing w:val="-10"/>
                          <w:sz w:val="15"/>
                        </w:rPr>
                        <w:t>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B3DC50C">
      <w:pPr>
        <w:pStyle w:val="7"/>
        <w:spacing w:before="7"/>
        <w:rPr>
          <w:rFonts w:ascii="Times New Roman"/>
          <w:b/>
          <w:color w:val="auto"/>
          <w:sz w:val="26"/>
        </w:rPr>
      </w:pPr>
    </w:p>
    <w:p w14:paraId="167ED6F5">
      <w:pPr>
        <w:pStyle w:val="3"/>
        <w:numPr>
          <w:ilvl w:val="1"/>
          <w:numId w:val="1"/>
        </w:numPr>
        <w:tabs>
          <w:tab w:val="left" w:pos="438"/>
        </w:tabs>
        <w:spacing w:before="1" w:after="0" w:line="240" w:lineRule="auto"/>
        <w:ind w:left="438" w:right="0" w:hanging="258"/>
        <w:jc w:val="left"/>
        <w:rPr>
          <w:color w:val="auto"/>
        </w:rPr>
      </w:pPr>
      <w:r>
        <w:rPr>
          <w:color w:val="auto"/>
        </w:rPr>
        <w:t>Statistical</w:t>
      </w:r>
      <w:r>
        <w:rPr>
          <w:color w:val="auto"/>
          <w:spacing w:val="-11"/>
        </w:rPr>
        <w:t xml:space="preserve"> </w:t>
      </w:r>
      <w:r>
        <w:rPr>
          <w:color w:val="auto"/>
          <w:spacing w:val="-2"/>
        </w:rPr>
        <w:t>Analysis</w:t>
      </w:r>
    </w:p>
    <w:p w14:paraId="1A7DF9DA">
      <w:pPr>
        <w:pStyle w:val="7"/>
        <w:spacing w:before="2"/>
        <w:rPr>
          <w:rFonts w:ascii="Times New Roman"/>
          <w:color w:val="auto"/>
          <w:sz w:val="8"/>
        </w:rPr>
      </w:pPr>
      <w:r>
        <w:rPr>
          <w:rFonts w:ascii="Times New Roman"/>
          <w:color w:val="auto"/>
          <w:sz w:val="8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ragraph">
                  <wp:posOffset>78105</wp:posOffset>
                </wp:positionV>
                <wp:extent cx="5944870" cy="1096010"/>
                <wp:effectExtent l="0" t="0" r="0" b="0"/>
                <wp:wrapTopAndBottom/>
                <wp:docPr id="47" name="Text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10960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AF08EF">
                            <w:pPr>
                              <w:pStyle w:val="7"/>
                              <w:spacing w:before="120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print(df.describe().round(2))</w:t>
                            </w:r>
                          </w:p>
                          <w:p w14:paraId="1C11295B">
                            <w:pPr>
                              <w:pStyle w:val="7"/>
                              <w:ind w:left="146" w:right="25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num = df.drop(columns=['ocean_proximity'])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print(num.corr()['median_house_value'].round(2))</w:t>
                            </w:r>
                          </w:p>
                          <w:p w14:paraId="4D970935">
                            <w:pPr>
                              <w:pStyle w:val="7"/>
                              <w:ind w:left="146" w:right="2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q1,q3 = df['median_house_value'].quantile([.25,.75]); iqr=q3-q1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print(((df['median_house_value']&lt;q1-1.5*iqr)|(df['median_house_value']&gt;q3+1.5*iqr)).sum()) </w:t>
                            </w:r>
                            <w:r>
                              <w:rPr>
                                <w:color w:val="000000"/>
                              </w:rPr>
                              <w:t>q1,q3 = df['total_rooms'].quantile([.25,.75]); iqr=q3-q1</w:t>
                            </w:r>
                          </w:p>
                          <w:p w14:paraId="297FA290">
                            <w:pPr>
                              <w:pStyle w:val="7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print(((df['total_rooms']&lt;q1-1.5*iqr)|(df['total_rooms']&gt;q3+1.5*iqr)).sum())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7" o:spid="_x0000_s1026" o:spt="202" type="#_x0000_t202" style="position:absolute;left:0pt;margin-left:45.2pt;margin-top:6.15pt;height:86.3pt;width:468.1pt;mso-position-horizontal-relative:page;mso-wrap-distance-bottom:0pt;mso-wrap-distance-top:0pt;z-index:-251639808;mso-width-relative:page;mso-height-relative:page;" fillcolor="#F1F1F1" filled="t" stroked="t" coordsize="21600,21600" o:gfxdata="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A7WKztoAAAAKAQAADwAAAAAAAAABACAAAAAiAAAAZHJzL2Rvd25yZXYueG1sUEsBAhQAFAAA&#10;AAgAh07iQMf+suLtAQAADgQAAA4AAAAAAAAAAQAgAAAAKQEAAGRycy9lMm9Eb2MueG1sUEsFBgAA&#10;AAAGAAYAWQEAAIgFAAAAAA==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27AF08EF">
                      <w:pPr>
                        <w:pStyle w:val="7"/>
                        <w:spacing w:before="120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print(df.describe().round(2))</w:t>
                      </w:r>
                    </w:p>
                    <w:p w14:paraId="1C11295B">
                      <w:pPr>
                        <w:pStyle w:val="7"/>
                        <w:ind w:left="146" w:right="25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num = df.drop(columns=['ocean_proximity']) </w:t>
                      </w:r>
                      <w:r>
                        <w:rPr>
                          <w:color w:val="000000"/>
                          <w:spacing w:val="-2"/>
                        </w:rPr>
                        <w:t>print(num.corr()['median_house_value'].round(2))</w:t>
                      </w:r>
                    </w:p>
                    <w:p w14:paraId="4D970935">
                      <w:pPr>
                        <w:pStyle w:val="7"/>
                        <w:ind w:left="146" w:right="2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q1,q3 = df['median_house_value'].quantile([.25,.75]); iqr=q3-q1 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print(((df['median_house_value']&lt;q1-1.5*iqr)|(df['median_house_value']&gt;q3+1.5*iqr)).sum()) </w:t>
                      </w:r>
                      <w:r>
                        <w:rPr>
                          <w:color w:val="000000"/>
                        </w:rPr>
                        <w:t>q1,q3 = df['total_rooms'].quantile([.25,.75]); iqr=q3-q1</w:t>
                      </w:r>
                    </w:p>
                    <w:p w14:paraId="297FA290">
                      <w:pPr>
                        <w:pStyle w:val="7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print(((df['total_rooms']&lt;q1-1.5*iqr)|(df['total_rooms']&gt;q3+1.5*iqr)).sum())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F43B2F2">
      <w:pPr>
        <w:pStyle w:val="4"/>
        <w:rPr>
          <w:color w:val="auto"/>
        </w:rPr>
      </w:pPr>
      <w:r>
        <w:rPr>
          <w:color w:val="auto"/>
          <w:spacing w:val="-2"/>
        </w:rPr>
        <w:t>Output</w:t>
      </w:r>
    </w:p>
    <w:p w14:paraId="39CC9DEF">
      <w:pPr>
        <w:pStyle w:val="4"/>
        <w:spacing w:after="0"/>
        <w:rPr>
          <w:color w:val="auto"/>
        </w:rPr>
        <w:sectPr>
          <w:pgSz w:w="12240" w:h="15840"/>
          <w:pgMar w:top="840" w:right="720" w:bottom="280" w:left="72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49FB9D5">
      <w:pPr>
        <w:spacing w:line="240" w:lineRule="auto"/>
        <w:ind w:left="179" w:right="0" w:firstLine="0"/>
        <w:rPr>
          <w:rFonts w:ascii="Times New Roman"/>
          <w:color w:val="auto"/>
          <w:sz w:val="20"/>
        </w:rPr>
      </w:pPr>
      <w:r>
        <w:rPr>
          <w:rFonts w:ascii="Times New Roman"/>
          <w:color w:val="auto"/>
          <w:sz w:val="20"/>
        </w:rPr>
        <mc:AlternateContent>
          <mc:Choice Requires="wps">
            <w:drawing>
              <wp:inline distT="0" distB="0" distL="0" distR="0">
                <wp:extent cx="5944870" cy="1456055"/>
                <wp:effectExtent l="9525" t="0" r="0" b="10794"/>
                <wp:docPr id="48" name="Text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1456055"/>
                        </a:xfrm>
                        <a:prstGeom prst="rect">
                          <a:avLst/>
                        </a:prstGeom>
                        <a:solidFill>
                          <a:srgbClr val="0A2445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D17BB7">
                            <w:pPr>
                              <w:spacing w:before="119" w:line="175" w:lineRule="exact"/>
                              <w:ind w:left="1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z w:val="15"/>
                              </w:rPr>
                              <w:t>median_house_value:</w:t>
                            </w:r>
                            <w:r>
                              <w:rPr>
                                <w:color w:val="D5F5D5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mean</w:t>
                            </w:r>
                            <w:r>
                              <w:rPr>
                                <w:color w:val="D5F5D5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206855.82</w:t>
                            </w:r>
                            <w:r>
                              <w:rPr>
                                <w:color w:val="D5F5D5"/>
                                <w:spacing w:val="7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std</w:t>
                            </w:r>
                            <w:r>
                              <w:rPr>
                                <w:color w:val="D5F5D5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115395.62</w:t>
                            </w:r>
                            <w:r>
                              <w:rPr>
                                <w:color w:val="D5F5D5"/>
                                <w:spacing w:val="7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min</w:t>
                            </w:r>
                            <w:r>
                              <w:rPr>
                                <w:color w:val="D5F5D5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14999</w:t>
                            </w:r>
                            <w:r>
                              <w:rPr>
                                <w:color w:val="D5F5D5"/>
                                <w:spacing w:val="7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max</w:t>
                            </w:r>
                            <w:r>
                              <w:rPr>
                                <w:color w:val="D5F5D5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>500001</w:t>
                            </w:r>
                          </w:p>
                          <w:p w14:paraId="0F87CEF2">
                            <w:pPr>
                              <w:spacing w:before="0" w:line="175" w:lineRule="exact"/>
                              <w:ind w:left="1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z w:val="15"/>
                              </w:rPr>
                              <w:t>median_income:</w:t>
                            </w:r>
                            <w:r>
                              <w:rPr>
                                <w:color w:val="D5F5D5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mean</w:t>
                            </w:r>
                            <w:r>
                              <w:rPr>
                                <w:color w:val="D5F5D5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3.87</w:t>
                            </w:r>
                            <w:r>
                              <w:rPr>
                                <w:color w:val="D5F5D5"/>
                                <w:spacing w:val="7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std</w:t>
                            </w:r>
                            <w:r>
                              <w:rPr>
                                <w:color w:val="D5F5D5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1.90</w:t>
                            </w:r>
                          </w:p>
                          <w:p w14:paraId="1AA5E8A8">
                            <w:pPr>
                              <w:tabs>
                                <w:tab w:val="right" w:pos="2209"/>
                              </w:tabs>
                              <w:spacing w:before="230"/>
                              <w:ind w:left="146" w:right="6231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z w:val="15"/>
                              </w:rPr>
                              <w:t>Correlation</w:t>
                            </w:r>
                            <w:r>
                              <w:rPr>
                                <w:color w:val="D5F5D5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with</w:t>
                            </w:r>
                            <w:r>
                              <w:rPr>
                                <w:color w:val="D5F5D5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 xml:space="preserve">median_house_value: </w:t>
                            </w: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>median_income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0.69</w:t>
                            </w:r>
                          </w:p>
                          <w:p w14:paraId="118314D0">
                            <w:pPr>
                              <w:tabs>
                                <w:tab w:val="right" w:pos="2293"/>
                              </w:tabs>
                              <w:spacing w:before="1" w:line="175" w:lineRule="exact"/>
                              <w:ind w:left="1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>total_rooms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0.13</w:t>
                            </w:r>
                          </w:p>
                          <w:p w14:paraId="01829522">
                            <w:pPr>
                              <w:tabs>
                                <w:tab w:val="right" w:pos="2293"/>
                              </w:tabs>
                              <w:spacing w:before="0" w:line="175" w:lineRule="exact"/>
                              <w:ind w:left="1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>housing_median_age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0.11</w:t>
                            </w:r>
                          </w:p>
                          <w:p w14:paraId="6F618DED">
                            <w:pPr>
                              <w:tabs>
                                <w:tab w:val="left" w:pos="1879"/>
                              </w:tabs>
                              <w:spacing w:before="0" w:line="175" w:lineRule="exact"/>
                              <w:ind w:left="1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>latitude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>-</w:t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0.14</w:t>
                            </w:r>
                          </w:p>
                          <w:p w14:paraId="240DEE9E">
                            <w:pPr>
                              <w:pStyle w:val="7"/>
                              <w:spacing w:before="55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14:paraId="744F5452">
                            <w:pPr>
                              <w:spacing w:before="0"/>
                              <w:ind w:left="146" w:right="5444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z w:val="15"/>
                              </w:rPr>
                              <w:t>median_house_value</w:t>
                            </w:r>
                            <w:r>
                              <w:rPr>
                                <w:color w:val="D5F5D5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outliers</w:t>
                            </w:r>
                            <w:r>
                              <w:rPr>
                                <w:color w:val="D5F5D5"/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(IQR):</w:t>
                            </w:r>
                            <w:r>
                              <w:rPr>
                                <w:color w:val="D5F5D5"/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1071 total_rooms outliers (IQR): 1287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8" o:spid="_x0000_s1026" o:spt="202" type="#_x0000_t202" style="height:114.65pt;width:468.1pt;" fillcolor="#0A2445" filled="t" stroked="t" coordsize="21600,21600" o:gfxdata="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TxomcdYAAAAFAQAADwAAAAAAAAABACAAAAAiAAAAZHJzL2Rvd25yZXYueG1sUEsBAhQAFAAAAAgA&#10;h07iQAppmR7uAQAADgQAAA4AAAAAAAAAAQAgAAAAJQEAAGRycy9lMm9Eb2MueG1sUEsFBgAAAAAG&#10;AAYAWQEAAIUFAAAAAA==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48D17BB7">
                      <w:pPr>
                        <w:spacing w:before="119" w:line="175" w:lineRule="exact"/>
                        <w:ind w:left="1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z w:val="15"/>
                        </w:rPr>
                        <w:t>median_house_value:</w:t>
                      </w:r>
                      <w:r>
                        <w:rPr>
                          <w:color w:val="D5F5D5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mean</w:t>
                      </w:r>
                      <w:r>
                        <w:rPr>
                          <w:color w:val="D5F5D5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206855.82</w:t>
                      </w:r>
                      <w:r>
                        <w:rPr>
                          <w:color w:val="D5F5D5"/>
                          <w:spacing w:val="71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std</w:t>
                      </w:r>
                      <w:r>
                        <w:rPr>
                          <w:color w:val="D5F5D5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115395.62</w:t>
                      </w:r>
                      <w:r>
                        <w:rPr>
                          <w:color w:val="D5F5D5"/>
                          <w:spacing w:val="71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min</w:t>
                      </w:r>
                      <w:r>
                        <w:rPr>
                          <w:color w:val="D5F5D5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14999</w:t>
                      </w:r>
                      <w:r>
                        <w:rPr>
                          <w:color w:val="D5F5D5"/>
                          <w:spacing w:val="70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max</w:t>
                      </w:r>
                      <w:r>
                        <w:rPr>
                          <w:color w:val="D5F5D5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pacing w:val="-2"/>
                          <w:sz w:val="15"/>
                        </w:rPr>
                        <w:t>500001</w:t>
                      </w:r>
                    </w:p>
                    <w:p w14:paraId="0F87CEF2">
                      <w:pPr>
                        <w:spacing w:before="0" w:line="175" w:lineRule="exact"/>
                        <w:ind w:left="1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z w:val="15"/>
                        </w:rPr>
                        <w:t>median_income:</w:t>
                      </w:r>
                      <w:r>
                        <w:rPr>
                          <w:color w:val="D5F5D5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mean</w:t>
                      </w:r>
                      <w:r>
                        <w:rPr>
                          <w:color w:val="D5F5D5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3.87</w:t>
                      </w:r>
                      <w:r>
                        <w:rPr>
                          <w:color w:val="D5F5D5"/>
                          <w:spacing w:val="71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std</w:t>
                      </w:r>
                      <w:r>
                        <w:rPr>
                          <w:color w:val="D5F5D5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1.90</w:t>
                      </w:r>
                    </w:p>
                    <w:p w14:paraId="1AA5E8A8">
                      <w:pPr>
                        <w:tabs>
                          <w:tab w:val="right" w:pos="2209"/>
                        </w:tabs>
                        <w:spacing w:before="230"/>
                        <w:ind w:left="146" w:right="6231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z w:val="15"/>
                        </w:rPr>
                        <w:t>Correlation</w:t>
                      </w:r>
                      <w:r>
                        <w:rPr>
                          <w:color w:val="D5F5D5"/>
                          <w:spacing w:val="-17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with</w:t>
                      </w:r>
                      <w:r>
                        <w:rPr>
                          <w:color w:val="D5F5D5"/>
                          <w:spacing w:val="-17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 xml:space="preserve">median_house_value: </w:t>
                      </w:r>
                      <w:r>
                        <w:rPr>
                          <w:color w:val="D5F5D5"/>
                          <w:spacing w:val="-2"/>
                          <w:sz w:val="15"/>
                        </w:rPr>
                        <w:t>median_income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0.69</w:t>
                      </w:r>
                    </w:p>
                    <w:p w14:paraId="118314D0">
                      <w:pPr>
                        <w:tabs>
                          <w:tab w:val="right" w:pos="2293"/>
                        </w:tabs>
                        <w:spacing w:before="1" w:line="175" w:lineRule="exact"/>
                        <w:ind w:left="1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pacing w:val="-2"/>
                          <w:sz w:val="15"/>
                        </w:rPr>
                        <w:t>total_rooms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0.13</w:t>
                      </w:r>
                    </w:p>
                    <w:p w14:paraId="01829522">
                      <w:pPr>
                        <w:tabs>
                          <w:tab w:val="right" w:pos="2293"/>
                        </w:tabs>
                        <w:spacing w:before="0" w:line="175" w:lineRule="exact"/>
                        <w:ind w:left="1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pacing w:val="-2"/>
                          <w:sz w:val="15"/>
                        </w:rPr>
                        <w:t>housing_median_age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0.11</w:t>
                      </w:r>
                    </w:p>
                    <w:p w14:paraId="6F618DED">
                      <w:pPr>
                        <w:tabs>
                          <w:tab w:val="left" w:pos="1879"/>
                        </w:tabs>
                        <w:spacing w:before="0" w:line="175" w:lineRule="exact"/>
                        <w:ind w:left="1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pacing w:val="-2"/>
                          <w:sz w:val="15"/>
                        </w:rPr>
                        <w:t>latitude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2"/>
                          <w:sz w:val="15"/>
                        </w:rPr>
                        <w:t>-</w:t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0.14</w:t>
                      </w:r>
                    </w:p>
                    <w:p w14:paraId="240DEE9E">
                      <w:pPr>
                        <w:pStyle w:val="7"/>
                        <w:spacing w:before="55"/>
                        <w:rPr>
                          <w:color w:val="000000"/>
                          <w:sz w:val="15"/>
                        </w:rPr>
                      </w:pPr>
                    </w:p>
                    <w:p w14:paraId="744F5452">
                      <w:pPr>
                        <w:spacing w:before="0"/>
                        <w:ind w:left="146" w:right="5444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z w:val="15"/>
                        </w:rPr>
                        <w:t>median_house_value</w:t>
                      </w:r>
                      <w:r>
                        <w:rPr>
                          <w:color w:val="D5F5D5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outliers</w:t>
                      </w:r>
                      <w:r>
                        <w:rPr>
                          <w:color w:val="D5F5D5"/>
                          <w:spacing w:val="-11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(IQR):</w:t>
                      </w:r>
                      <w:r>
                        <w:rPr>
                          <w:color w:val="D5F5D5"/>
                          <w:spacing w:val="-11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1071 total_rooms outliers (IQR): 1287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C9523FC">
      <w:pPr>
        <w:pStyle w:val="3"/>
        <w:numPr>
          <w:ilvl w:val="1"/>
          <w:numId w:val="1"/>
        </w:numPr>
        <w:tabs>
          <w:tab w:val="left" w:pos="438"/>
        </w:tabs>
        <w:spacing w:before="268" w:after="0" w:line="240" w:lineRule="auto"/>
        <w:ind w:left="438" w:right="0" w:hanging="258"/>
        <w:jc w:val="left"/>
        <w:rPr>
          <w:color w:val="auto"/>
        </w:rPr>
      </w:pPr>
      <w:r>
        <w:rPr>
          <w:color w:val="auto"/>
        </w:rPr>
        <w:t>Data</w:t>
      </w:r>
      <w:r>
        <w:rPr>
          <w:color w:val="auto"/>
          <w:spacing w:val="-6"/>
        </w:rPr>
        <w:t xml:space="preserve"> </w:t>
      </w:r>
      <w:r>
        <w:rPr>
          <w:color w:val="auto"/>
          <w:spacing w:val="-2"/>
        </w:rPr>
        <w:t>Visualization</w:t>
      </w:r>
    </w:p>
    <w:p w14:paraId="019071FF">
      <w:pPr>
        <w:pStyle w:val="7"/>
        <w:spacing w:before="1"/>
        <w:rPr>
          <w:rFonts w:ascii="Times New Roman"/>
          <w:color w:val="auto"/>
          <w:sz w:val="8"/>
        </w:rPr>
      </w:pPr>
      <w:r>
        <w:rPr>
          <w:rFonts w:ascii="Times New Roman"/>
          <w:color w:val="auto"/>
          <w:sz w:val="8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ragraph">
                  <wp:posOffset>77470</wp:posOffset>
                </wp:positionV>
                <wp:extent cx="5944870" cy="829945"/>
                <wp:effectExtent l="0" t="0" r="0" b="0"/>
                <wp:wrapTopAndBottom/>
                <wp:docPr id="49" name="Text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82994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E04FD7">
                            <w:pPr>
                              <w:pStyle w:val="7"/>
                              <w:spacing w:before="120"/>
                              <w:ind w:left="146" w:right="45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seaborn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sns,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matplotlib.pyplot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plt fig, axes = plt.subplots(1,2, figsize=(10,4))</w:t>
                            </w:r>
                          </w:p>
                          <w:p w14:paraId="13CB868C">
                            <w:pPr>
                              <w:pStyle w:val="7"/>
                              <w:spacing w:before="1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sns.histplot(df['median_house_value'], bins=40, kde=True, ax=axes[0]) sns.scatterplot(x='median_income',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y='median_house_value',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data=df,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alpha=0.2,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ax=axes[1])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plt.savefig('housing_dist.png')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9" o:spid="_x0000_s1026" o:spt="202" type="#_x0000_t202" style="position:absolute;left:0pt;margin-left:45.2pt;margin-top:6.1pt;height:65.35pt;width:468.1pt;mso-position-horizontal-relative:page;mso-wrap-distance-bottom:0pt;mso-wrap-distance-top:0pt;z-index:-251638784;mso-width-relative:page;mso-height-relative:page;" fillcolor="#F1F1F1" filled="t" stroked="t" coordsize="21600,21600" o:gfxdata="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nYKvDZAAAACgEAAA8AAAAAAAAAAQAgAAAAIgAAAGRycy9kb3ducmV2LnhtbFBLAQIUABQAAAAI&#10;AIdO4kB/XVBW7AEAAA0EAAAOAAAAAAAAAAEAIAAAACgBAABkcnMvZTJvRG9jLnhtbFBLBQYAAAAA&#10;BgAGAFkBAACGBQAAAAA=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46E04FD7">
                      <w:pPr>
                        <w:pStyle w:val="7"/>
                        <w:spacing w:before="120"/>
                        <w:ind w:left="146" w:right="45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seaborn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sns,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matplotlib.pyplot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plt fig, axes = plt.subplots(1,2, figsize=(10,4))</w:t>
                      </w:r>
                    </w:p>
                    <w:p w14:paraId="13CB868C">
                      <w:pPr>
                        <w:pStyle w:val="7"/>
                        <w:spacing w:before="1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sns.histplot(df['median_house_value'], bins=40, kde=True, ax=axes[0]) sns.scatterplot(x='median_income',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y='median_house_value',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data=df,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alpha=0.2,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ax=axes[1]) </w:t>
                      </w:r>
                      <w:r>
                        <w:rPr>
                          <w:color w:val="000000"/>
                          <w:spacing w:val="-2"/>
                        </w:rPr>
                        <w:t>plt.savefig('housing_dist.png')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color w:val="auto"/>
          <w:sz w:val="8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1275715</wp:posOffset>
            </wp:positionH>
            <wp:positionV relativeFrom="paragraph">
              <wp:posOffset>965835</wp:posOffset>
            </wp:positionV>
            <wp:extent cx="5161280" cy="1973580"/>
            <wp:effectExtent l="0" t="0" r="0" b="0"/>
            <wp:wrapTopAndBottom/>
            <wp:docPr id="50" name="Imag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1038" cy="1973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80D598">
      <w:pPr>
        <w:pStyle w:val="7"/>
        <w:rPr>
          <w:rFonts w:ascii="Times New Roman"/>
          <w:color w:val="auto"/>
          <w:sz w:val="6"/>
        </w:rPr>
      </w:pPr>
    </w:p>
    <w:p w14:paraId="2B56A7AD">
      <w:pPr>
        <w:pStyle w:val="7"/>
        <w:spacing w:before="156"/>
        <w:rPr>
          <w:rFonts w:ascii="Times New Roman"/>
          <w:color w:val="auto"/>
        </w:rPr>
      </w:pPr>
    </w:p>
    <w:p w14:paraId="2E7128ED">
      <w:pPr>
        <w:spacing w:before="0"/>
        <w:ind w:left="1" w:right="2" w:firstLine="0"/>
        <w:jc w:val="center"/>
        <w:rPr>
          <w:rFonts w:ascii="Times New Roman"/>
          <w:i/>
          <w:color w:val="auto"/>
          <w:sz w:val="18"/>
        </w:rPr>
      </w:pPr>
      <w:r>
        <w:rPr>
          <w:rFonts w:ascii="Times New Roman"/>
          <w:i/>
          <w:color w:val="auto"/>
          <w:sz w:val="18"/>
        </w:rPr>
        <w:t>Fig</w:t>
      </w:r>
      <w:r>
        <w:rPr>
          <w:rFonts w:ascii="Times New Roman"/>
          <w:i/>
          <w:color w:val="auto"/>
          <w:spacing w:val="-5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1.</w:t>
      </w:r>
      <w:r>
        <w:rPr>
          <w:rFonts w:ascii="Times New Roman"/>
          <w:i/>
          <w:color w:val="auto"/>
          <w:spacing w:val="-1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Price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distribution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and</w:t>
      </w:r>
      <w:r>
        <w:rPr>
          <w:rFonts w:ascii="Times New Roman"/>
          <w:i/>
          <w:color w:val="auto"/>
          <w:spacing w:val="-1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income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vs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price</w:t>
      </w:r>
      <w:r>
        <w:rPr>
          <w:rFonts w:ascii="Times New Roman"/>
          <w:i/>
          <w:color w:val="auto"/>
          <w:spacing w:val="-2"/>
          <w:sz w:val="18"/>
        </w:rPr>
        <w:t xml:space="preserve"> scatter.</w:t>
      </w:r>
    </w:p>
    <w:p w14:paraId="63250F1F">
      <w:pPr>
        <w:pStyle w:val="7"/>
        <w:spacing w:before="6"/>
        <w:rPr>
          <w:rFonts w:ascii="Times New Roman"/>
          <w:i/>
          <w:color w:val="auto"/>
          <w:sz w:val="19"/>
        </w:rPr>
      </w:pPr>
      <w:r>
        <w:rPr>
          <w:rFonts w:ascii="Times New Roman"/>
          <w:i/>
          <w:color w:val="auto"/>
          <w:sz w:val="19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ragraph">
                  <wp:posOffset>160655</wp:posOffset>
                </wp:positionV>
                <wp:extent cx="5944870" cy="426720"/>
                <wp:effectExtent l="0" t="0" r="0" b="0"/>
                <wp:wrapTopAndBottom/>
                <wp:docPr id="51" name="Text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4267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16C63F">
                            <w:pPr>
                              <w:pStyle w:val="7"/>
                              <w:spacing w:before="120"/>
                              <w:ind w:left="146" w:right="25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sns.heatmap(num.corr(),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annot=True,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cmap='coolwarm')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plt.savefig('housing_heatmap.png')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1" o:spid="_x0000_s1026" o:spt="202" type="#_x0000_t202" style="position:absolute;left:0pt;margin-left:45.2pt;margin-top:12.65pt;height:33.6pt;width:468.1pt;mso-position-horizontal-relative:page;mso-wrap-distance-bottom:0pt;mso-wrap-distance-top:0pt;z-index:-251637760;mso-width-relative:page;mso-height-relative:page;" fillcolor="#F1F1F1" filled="t" stroked="t" coordsize="21600,21600" o:gfxdata="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KuSGb2QAAAAkBAAAPAAAAAAAAAAEAIAAAACIAAABkcnMvZG93bnJldi54bWxQSwECFAAU&#10;AAAACACHTuJA05dxBPABAAANBAAADgAAAAAAAAABACAAAAAoAQAAZHJzL2Uyb0RvYy54bWxQSwUG&#10;AAAAAAYABgBZAQAAigUAAAAA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1716C63F">
                      <w:pPr>
                        <w:pStyle w:val="7"/>
                        <w:spacing w:before="120"/>
                        <w:ind w:left="146" w:right="25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sns.heatmap(num.corr(),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annot=True,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cmap='coolwarm') </w:t>
                      </w:r>
                      <w:r>
                        <w:rPr>
                          <w:color w:val="000000"/>
                          <w:spacing w:val="-2"/>
                        </w:rPr>
                        <w:t>plt.savefig('housing_heatmap.png')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B49491B">
      <w:pPr>
        <w:pStyle w:val="7"/>
        <w:spacing w:after="0"/>
        <w:rPr>
          <w:rFonts w:ascii="Times New Roman"/>
          <w:i/>
          <w:color w:val="auto"/>
          <w:sz w:val="19"/>
        </w:rPr>
        <w:sectPr>
          <w:pgSz w:w="12240" w:h="15840"/>
          <w:pgMar w:top="900" w:right="720" w:bottom="280" w:left="72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6B7A73E7">
      <w:pPr>
        <w:spacing w:line="240" w:lineRule="auto"/>
        <w:ind w:left="1964" w:right="0" w:firstLine="0"/>
        <w:rPr>
          <w:rFonts w:ascii="Times New Roman"/>
          <w:color w:val="auto"/>
          <w:sz w:val="20"/>
        </w:rPr>
      </w:pPr>
      <w:r>
        <w:rPr>
          <w:rFonts w:ascii="Times New Roman"/>
          <w:color w:val="auto"/>
          <w:sz w:val="20"/>
        </w:rPr>
        <w:drawing>
          <wp:inline distT="0" distB="0" distL="0" distR="0">
            <wp:extent cx="4365625" cy="3745865"/>
            <wp:effectExtent l="0" t="0" r="0" b="0"/>
            <wp:docPr id="52" name="Imag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5964" cy="374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DEC8">
      <w:pPr>
        <w:pStyle w:val="7"/>
        <w:spacing w:before="98"/>
        <w:rPr>
          <w:rFonts w:ascii="Times New Roman"/>
          <w:i/>
          <w:color w:val="auto"/>
        </w:rPr>
      </w:pPr>
    </w:p>
    <w:p w14:paraId="2E076B0B">
      <w:pPr>
        <w:spacing w:before="0"/>
        <w:ind w:left="2" w:right="2" w:firstLine="0"/>
        <w:jc w:val="center"/>
        <w:rPr>
          <w:rFonts w:ascii="Times New Roman"/>
          <w:i/>
          <w:color w:val="auto"/>
          <w:sz w:val="18"/>
        </w:rPr>
      </w:pPr>
      <w:r>
        <w:rPr>
          <w:rFonts w:ascii="Times New Roman"/>
          <w:i/>
          <w:color w:val="auto"/>
          <w:sz w:val="18"/>
        </w:rPr>
        <w:t>Fig</w:t>
      </w:r>
      <w:r>
        <w:rPr>
          <w:rFonts w:ascii="Times New Roman"/>
          <w:i/>
          <w:color w:val="auto"/>
          <w:spacing w:val="-3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2.</w:t>
      </w:r>
      <w:r>
        <w:rPr>
          <w:rFonts w:ascii="Times New Roman"/>
          <w:i/>
          <w:color w:val="auto"/>
          <w:spacing w:val="-1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Correlation</w:t>
      </w:r>
      <w:r>
        <w:rPr>
          <w:rFonts w:ascii="Times New Roman"/>
          <w:i/>
          <w:color w:val="auto"/>
          <w:spacing w:val="-3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heatmap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of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numeric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 xml:space="preserve">housing </w:t>
      </w:r>
      <w:r>
        <w:rPr>
          <w:rFonts w:ascii="Times New Roman"/>
          <w:i/>
          <w:color w:val="auto"/>
          <w:spacing w:val="-2"/>
          <w:sz w:val="18"/>
        </w:rPr>
        <w:t>features.</w:t>
      </w:r>
    </w:p>
    <w:p w14:paraId="637F1F24">
      <w:pPr>
        <w:pStyle w:val="7"/>
        <w:spacing w:before="92"/>
        <w:rPr>
          <w:rFonts w:ascii="Times New Roman"/>
          <w:i/>
          <w:color w:val="auto"/>
        </w:rPr>
      </w:pPr>
    </w:p>
    <w:p w14:paraId="3A9321D5">
      <w:pPr>
        <w:pStyle w:val="3"/>
        <w:numPr>
          <w:ilvl w:val="1"/>
          <w:numId w:val="1"/>
        </w:numPr>
        <w:tabs>
          <w:tab w:val="left" w:pos="438"/>
        </w:tabs>
        <w:spacing w:before="1" w:after="0" w:line="240" w:lineRule="auto"/>
        <w:ind w:left="438" w:right="0" w:hanging="258"/>
        <w:jc w:val="left"/>
        <w:rPr>
          <w:color w:val="auto"/>
        </w:rPr>
      </w:pPr>
      <w:r>
        <w:rPr>
          <w:color w:val="auto"/>
        </w:rPr>
        <w:t>Insights,</w:t>
      </w:r>
      <w:r>
        <w:rPr>
          <w:color w:val="auto"/>
          <w:spacing w:val="-11"/>
        </w:rPr>
        <w:t xml:space="preserve"> </w:t>
      </w:r>
      <w:r>
        <w:rPr>
          <w:color w:val="auto"/>
        </w:rPr>
        <w:t>Interpretation</w:t>
      </w:r>
      <w:r>
        <w:rPr>
          <w:color w:val="auto"/>
          <w:spacing w:val="-10"/>
        </w:rPr>
        <w:t xml:space="preserve"> </w:t>
      </w:r>
      <w:r>
        <w:rPr>
          <w:color w:val="auto"/>
        </w:rPr>
        <w:t>and</w:t>
      </w:r>
      <w:r>
        <w:rPr>
          <w:color w:val="auto"/>
          <w:spacing w:val="-10"/>
        </w:rPr>
        <w:t xml:space="preserve"> </w:t>
      </w:r>
      <w:r>
        <w:rPr>
          <w:color w:val="auto"/>
          <w:spacing w:val="-2"/>
        </w:rPr>
        <w:t>Reporting</w:t>
      </w:r>
    </w:p>
    <w:p w14:paraId="47B778F8">
      <w:pPr>
        <w:pStyle w:val="10"/>
        <w:numPr>
          <w:ilvl w:val="2"/>
          <w:numId w:val="1"/>
        </w:numPr>
        <w:tabs>
          <w:tab w:val="left" w:pos="900"/>
        </w:tabs>
        <w:spacing w:before="122" w:after="0" w:line="240" w:lineRule="auto"/>
        <w:ind w:left="900" w:right="0" w:hanging="360"/>
        <w:jc w:val="left"/>
        <w:rPr>
          <w:color w:val="auto"/>
          <w:sz w:val="22"/>
        </w:rPr>
      </w:pPr>
      <w:r>
        <w:rPr>
          <w:color w:val="auto"/>
          <w:sz w:val="22"/>
        </w:rPr>
        <w:t>median_income</w:t>
      </w:r>
      <w:r>
        <w:rPr>
          <w:color w:val="auto"/>
          <w:spacing w:val="-7"/>
          <w:sz w:val="22"/>
        </w:rPr>
        <w:t xml:space="preserve"> </w:t>
      </w:r>
      <w:r>
        <w:rPr>
          <w:color w:val="auto"/>
          <w:sz w:val="22"/>
        </w:rPr>
        <w:t>is</w:t>
      </w:r>
      <w:r>
        <w:rPr>
          <w:color w:val="auto"/>
          <w:spacing w:val="-6"/>
          <w:sz w:val="22"/>
        </w:rPr>
        <w:t xml:space="preserve"> </w:t>
      </w:r>
      <w:r>
        <w:rPr>
          <w:color w:val="auto"/>
          <w:sz w:val="22"/>
        </w:rPr>
        <w:t>by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far</w:t>
      </w:r>
      <w:r>
        <w:rPr>
          <w:color w:val="auto"/>
          <w:spacing w:val="-6"/>
          <w:sz w:val="22"/>
        </w:rPr>
        <w:t xml:space="preserve"> </w:t>
      </w:r>
      <w:r>
        <w:rPr>
          <w:color w:val="auto"/>
          <w:sz w:val="22"/>
        </w:rPr>
        <w:t>the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strongest</w:t>
      </w:r>
      <w:r>
        <w:rPr>
          <w:color w:val="auto"/>
          <w:spacing w:val="-6"/>
          <w:sz w:val="22"/>
        </w:rPr>
        <w:t xml:space="preserve"> </w:t>
      </w:r>
      <w:r>
        <w:rPr>
          <w:color w:val="auto"/>
          <w:sz w:val="22"/>
        </w:rPr>
        <w:t>predictor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of</w:t>
      </w:r>
      <w:r>
        <w:rPr>
          <w:color w:val="auto"/>
          <w:spacing w:val="-6"/>
          <w:sz w:val="22"/>
        </w:rPr>
        <w:t xml:space="preserve"> </w:t>
      </w:r>
      <w:r>
        <w:rPr>
          <w:color w:val="auto"/>
          <w:sz w:val="22"/>
        </w:rPr>
        <w:t>median_house_value</w:t>
      </w:r>
      <w:r>
        <w:rPr>
          <w:color w:val="auto"/>
          <w:spacing w:val="-6"/>
          <w:sz w:val="22"/>
        </w:rPr>
        <w:t xml:space="preserve"> </w:t>
      </w:r>
      <w:r>
        <w:rPr>
          <w:color w:val="auto"/>
          <w:sz w:val="22"/>
        </w:rPr>
        <w:t>(correlation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pacing w:val="-2"/>
          <w:sz w:val="22"/>
        </w:rPr>
        <w:t>0.69).</w:t>
      </w:r>
    </w:p>
    <w:p w14:paraId="0BB00E39">
      <w:pPr>
        <w:pStyle w:val="10"/>
        <w:numPr>
          <w:ilvl w:val="2"/>
          <w:numId w:val="1"/>
        </w:numPr>
        <w:tabs>
          <w:tab w:val="left" w:pos="900"/>
        </w:tabs>
        <w:spacing w:before="57" w:after="0" w:line="244" w:lineRule="auto"/>
        <w:ind w:left="900" w:right="658" w:hanging="360"/>
        <w:jc w:val="left"/>
        <w:rPr>
          <w:color w:val="auto"/>
          <w:sz w:val="22"/>
        </w:rPr>
      </w:pPr>
      <w:r>
        <w:rPr>
          <w:color w:val="auto"/>
          <w:sz w:val="22"/>
        </w:rPr>
        <w:t>median_house_value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is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capped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at</w:t>
      </w:r>
      <w:r>
        <w:rPr>
          <w:color w:val="auto"/>
          <w:spacing w:val="-1"/>
          <w:sz w:val="22"/>
        </w:rPr>
        <w:t xml:space="preserve"> </w:t>
      </w:r>
      <w:r>
        <w:rPr>
          <w:color w:val="auto"/>
          <w:sz w:val="22"/>
        </w:rPr>
        <w:t>500,001</w:t>
      </w:r>
      <w:r>
        <w:rPr>
          <w:color w:val="auto"/>
          <w:spacing w:val="-1"/>
          <w:sz w:val="22"/>
        </w:rPr>
        <w:t xml:space="preserve"> </w:t>
      </w:r>
      <w:r>
        <w:rPr>
          <w:color w:val="auto"/>
          <w:sz w:val="22"/>
        </w:rPr>
        <w:t>-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visible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as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a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spike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at</w:t>
      </w:r>
      <w:r>
        <w:rPr>
          <w:color w:val="auto"/>
          <w:spacing w:val="-1"/>
          <w:sz w:val="22"/>
        </w:rPr>
        <w:t xml:space="preserve"> </w:t>
      </w:r>
      <w:r>
        <w:rPr>
          <w:color w:val="auto"/>
          <w:sz w:val="22"/>
        </w:rPr>
        <w:t>the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right</w:t>
      </w:r>
      <w:r>
        <w:rPr>
          <w:color w:val="auto"/>
          <w:spacing w:val="-1"/>
          <w:sz w:val="22"/>
        </w:rPr>
        <w:t xml:space="preserve"> </w:t>
      </w:r>
      <w:r>
        <w:rPr>
          <w:color w:val="auto"/>
          <w:sz w:val="22"/>
        </w:rPr>
        <w:t>edge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of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the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histogram,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a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known artifact of this dataset requiring careful handling in modeling.</w:t>
      </w:r>
    </w:p>
    <w:p w14:paraId="5C28C020">
      <w:pPr>
        <w:pStyle w:val="10"/>
        <w:numPr>
          <w:ilvl w:val="2"/>
          <w:numId w:val="1"/>
        </w:numPr>
        <w:tabs>
          <w:tab w:val="left" w:pos="900"/>
        </w:tabs>
        <w:spacing w:before="50" w:after="0" w:line="244" w:lineRule="auto"/>
        <w:ind w:left="900" w:right="700" w:hanging="360"/>
        <w:jc w:val="left"/>
        <w:rPr>
          <w:color w:val="auto"/>
          <w:sz w:val="22"/>
        </w:rPr>
      </w:pPr>
      <w:r>
        <w:rPr>
          <w:color w:val="auto"/>
          <w:sz w:val="22"/>
        </w:rPr>
        <w:t>total_rooms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and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total_bedrooms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have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many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high-end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outliers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(1287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for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rooms),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consistent</w:t>
      </w:r>
      <w:r>
        <w:rPr>
          <w:color w:val="auto"/>
          <w:spacing w:val="-1"/>
          <w:sz w:val="22"/>
        </w:rPr>
        <w:t xml:space="preserve"> </w:t>
      </w:r>
      <w:r>
        <w:rPr>
          <w:color w:val="auto"/>
          <w:sz w:val="22"/>
        </w:rPr>
        <w:t>with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a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mix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of small and very large residential blocks.</w:t>
      </w:r>
    </w:p>
    <w:p w14:paraId="4E51A4DC">
      <w:pPr>
        <w:pStyle w:val="10"/>
        <w:numPr>
          <w:ilvl w:val="2"/>
          <w:numId w:val="1"/>
        </w:numPr>
        <w:tabs>
          <w:tab w:val="left" w:pos="900"/>
        </w:tabs>
        <w:spacing w:before="51" w:after="0" w:line="240" w:lineRule="auto"/>
        <w:ind w:left="900" w:right="576" w:hanging="360"/>
        <w:jc w:val="left"/>
        <w:rPr>
          <w:color w:val="auto"/>
          <w:sz w:val="22"/>
        </w:rPr>
      </w:pPr>
      <w:r>
        <w:rPr>
          <w:color w:val="auto"/>
          <w:sz w:val="22"/>
        </w:rPr>
        <w:t>Geographic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features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(latitude/longitude)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show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weak</w:t>
      </w:r>
      <w:r>
        <w:rPr>
          <w:color w:val="auto"/>
          <w:spacing w:val="-6"/>
          <w:sz w:val="22"/>
        </w:rPr>
        <w:t xml:space="preserve"> </w:t>
      </w:r>
      <w:r>
        <w:rPr>
          <w:color w:val="auto"/>
          <w:sz w:val="22"/>
        </w:rPr>
        <w:t>individual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correlation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with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price,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but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location</w:t>
      </w:r>
      <w:r>
        <w:rPr>
          <w:color w:val="auto"/>
          <w:spacing w:val="-6"/>
          <w:sz w:val="22"/>
        </w:rPr>
        <w:t xml:space="preserve"> </w:t>
      </w:r>
      <w:r>
        <w:rPr>
          <w:color w:val="auto"/>
          <w:sz w:val="22"/>
        </w:rPr>
        <w:t>matters heavily in combination (coastal proximity, seen via ocean_proximity categories).</w:t>
      </w:r>
    </w:p>
    <w:p w14:paraId="02CD9525">
      <w:pPr>
        <w:pStyle w:val="10"/>
        <w:numPr>
          <w:ilvl w:val="2"/>
          <w:numId w:val="1"/>
        </w:numPr>
        <w:tabs>
          <w:tab w:val="left" w:pos="900"/>
        </w:tabs>
        <w:spacing w:before="60" w:after="0" w:line="240" w:lineRule="auto"/>
        <w:ind w:left="900" w:right="330" w:hanging="360"/>
        <w:jc w:val="left"/>
        <w:rPr>
          <w:color w:val="auto"/>
          <w:sz w:val="22"/>
        </w:rPr>
      </w:pPr>
      <w:r>
        <w:rPr>
          <w:color w:val="auto"/>
          <w:sz w:val="22"/>
        </w:rPr>
        <w:t>Recommendation: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cap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or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transform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median_house_value,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engineer</w:t>
      </w:r>
      <w:r>
        <w:rPr>
          <w:color w:val="auto"/>
          <w:spacing w:val="-6"/>
          <w:sz w:val="22"/>
        </w:rPr>
        <w:t xml:space="preserve"> </w:t>
      </w:r>
      <w:r>
        <w:rPr>
          <w:color w:val="auto"/>
          <w:sz w:val="22"/>
        </w:rPr>
        <w:t>rooms-per-household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and</w:t>
      </w:r>
      <w:r>
        <w:rPr>
          <w:color w:val="auto"/>
          <w:spacing w:val="-6"/>
          <w:sz w:val="22"/>
        </w:rPr>
        <w:t xml:space="preserve"> </w:t>
      </w:r>
      <w:r>
        <w:rPr>
          <w:color w:val="auto"/>
          <w:sz w:val="22"/>
        </w:rPr>
        <w:t>bedrooms-per-room ratios, and treat location as a categorical/spatial feature rather than raw coordinates.</w:t>
      </w:r>
    </w:p>
    <w:p w14:paraId="1D0FA626">
      <w:pPr>
        <w:pStyle w:val="10"/>
        <w:spacing w:after="0" w:line="240" w:lineRule="auto"/>
        <w:jc w:val="left"/>
        <w:rPr>
          <w:color w:val="auto"/>
          <w:sz w:val="22"/>
        </w:rPr>
        <w:sectPr>
          <w:pgSz w:w="12240" w:h="15840"/>
          <w:pgMar w:top="1060" w:right="720" w:bottom="280" w:left="72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245E6B4F">
      <w:pPr>
        <w:pStyle w:val="2"/>
        <w:numPr>
          <w:ilvl w:val="0"/>
          <w:numId w:val="1"/>
        </w:numPr>
        <w:tabs>
          <w:tab w:val="left" w:pos="497"/>
        </w:tabs>
        <w:spacing w:before="59" w:after="0" w:line="240" w:lineRule="auto"/>
        <w:ind w:left="497" w:right="0" w:hanging="317"/>
        <w:jc w:val="left"/>
        <w:rPr>
          <w:color w:val="auto"/>
        </w:rPr>
      </w:pPr>
      <w:r>
        <w:rPr>
          <w:color w:val="auto"/>
        </w:rPr>
        <w:t>COVID-19</w:t>
      </w:r>
      <w:r>
        <w:rPr>
          <w:color w:val="auto"/>
          <w:spacing w:val="-11"/>
        </w:rPr>
        <w:t xml:space="preserve"> </w:t>
      </w:r>
      <w:r>
        <w:rPr>
          <w:color w:val="auto"/>
        </w:rPr>
        <w:t>Data</w:t>
      </w:r>
      <w:r>
        <w:rPr>
          <w:color w:val="auto"/>
          <w:spacing w:val="-9"/>
        </w:rPr>
        <w:t xml:space="preserve"> </w:t>
      </w:r>
      <w:r>
        <w:rPr>
          <w:color w:val="auto"/>
          <w:spacing w:val="-2"/>
        </w:rPr>
        <w:t>Exploration</w:t>
      </w:r>
    </w:p>
    <w:p w14:paraId="7264DBD9">
      <w:pPr>
        <w:spacing w:before="150"/>
        <w:ind w:left="180" w:right="140" w:firstLine="0"/>
        <w:jc w:val="left"/>
        <w:rPr>
          <w:rFonts w:ascii="Times New Roman"/>
          <w:color w:val="auto"/>
          <w:sz w:val="22"/>
        </w:rPr>
      </w:pPr>
      <w:r>
        <w:rPr>
          <w:rFonts w:ascii="Times New Roman"/>
          <w:color w:val="auto"/>
          <w:sz w:val="22"/>
        </w:rPr>
        <w:t>Dataset:</w:t>
      </w:r>
      <w:r>
        <w:rPr>
          <w:rFonts w:ascii="Times New Roman"/>
          <w:color w:val="auto"/>
          <w:spacing w:val="-2"/>
          <w:sz w:val="22"/>
        </w:rPr>
        <w:t xml:space="preserve"> </w:t>
      </w:r>
      <w:r>
        <w:rPr>
          <w:rFonts w:ascii="Times New Roman"/>
          <w:color w:val="auto"/>
          <w:sz w:val="22"/>
        </w:rPr>
        <w:t>COVID-19</w:t>
      </w:r>
      <w:r>
        <w:rPr>
          <w:rFonts w:ascii="Times New Roman"/>
          <w:color w:val="auto"/>
          <w:spacing w:val="-3"/>
          <w:sz w:val="22"/>
        </w:rPr>
        <w:t xml:space="preserve"> </w:t>
      </w:r>
      <w:r>
        <w:rPr>
          <w:rFonts w:ascii="Times New Roman"/>
          <w:color w:val="auto"/>
          <w:sz w:val="22"/>
        </w:rPr>
        <w:t>Global</w:t>
      </w:r>
      <w:r>
        <w:rPr>
          <w:rFonts w:ascii="Times New Roman"/>
          <w:color w:val="auto"/>
          <w:spacing w:val="-4"/>
          <w:sz w:val="22"/>
        </w:rPr>
        <w:t xml:space="preserve"> </w:t>
      </w:r>
      <w:r>
        <w:rPr>
          <w:rFonts w:ascii="Times New Roman"/>
          <w:color w:val="auto"/>
          <w:sz w:val="22"/>
        </w:rPr>
        <w:t>Cases</w:t>
      </w:r>
      <w:r>
        <w:rPr>
          <w:rFonts w:ascii="Times New Roman"/>
          <w:color w:val="auto"/>
          <w:spacing w:val="-3"/>
          <w:sz w:val="22"/>
        </w:rPr>
        <w:t xml:space="preserve"> </w:t>
      </w:r>
      <w:r>
        <w:rPr>
          <w:rFonts w:ascii="Times New Roman"/>
          <w:color w:val="auto"/>
          <w:sz w:val="22"/>
        </w:rPr>
        <w:t>Dataset.</w:t>
      </w:r>
      <w:r>
        <w:rPr>
          <w:rFonts w:ascii="Times New Roman"/>
          <w:color w:val="auto"/>
          <w:spacing w:val="-6"/>
          <w:sz w:val="22"/>
        </w:rPr>
        <w:t xml:space="preserve"> </w:t>
      </w:r>
      <w:r>
        <w:rPr>
          <w:rFonts w:ascii="Times New Roman"/>
          <w:color w:val="auto"/>
          <w:sz w:val="22"/>
        </w:rPr>
        <w:t>Analyze</w:t>
      </w:r>
      <w:r>
        <w:rPr>
          <w:rFonts w:ascii="Times New Roman"/>
          <w:color w:val="auto"/>
          <w:spacing w:val="-3"/>
          <w:sz w:val="22"/>
        </w:rPr>
        <w:t xml:space="preserve"> </w:t>
      </w:r>
      <w:r>
        <w:rPr>
          <w:rFonts w:ascii="Times New Roman"/>
          <w:color w:val="auto"/>
          <w:sz w:val="22"/>
        </w:rPr>
        <w:t>COVID-19</w:t>
      </w:r>
      <w:r>
        <w:rPr>
          <w:rFonts w:ascii="Times New Roman"/>
          <w:color w:val="auto"/>
          <w:spacing w:val="-3"/>
          <w:sz w:val="22"/>
        </w:rPr>
        <w:t xml:space="preserve"> </w:t>
      </w:r>
      <w:r>
        <w:rPr>
          <w:rFonts w:ascii="Times New Roman"/>
          <w:color w:val="auto"/>
          <w:sz w:val="22"/>
        </w:rPr>
        <w:t>statistics</w:t>
      </w:r>
      <w:r>
        <w:rPr>
          <w:rFonts w:ascii="Times New Roman"/>
          <w:color w:val="auto"/>
          <w:spacing w:val="-3"/>
          <w:sz w:val="22"/>
        </w:rPr>
        <w:t xml:space="preserve"> </w:t>
      </w:r>
      <w:r>
        <w:rPr>
          <w:rFonts w:ascii="Times New Roman"/>
          <w:color w:val="auto"/>
          <w:sz w:val="22"/>
        </w:rPr>
        <w:t>across</w:t>
      </w:r>
      <w:r>
        <w:rPr>
          <w:rFonts w:ascii="Times New Roman"/>
          <w:color w:val="auto"/>
          <w:spacing w:val="-2"/>
          <w:sz w:val="22"/>
        </w:rPr>
        <w:t xml:space="preserve"> </w:t>
      </w:r>
      <w:r>
        <w:rPr>
          <w:rFonts w:ascii="Times New Roman"/>
          <w:color w:val="auto"/>
          <w:sz w:val="22"/>
        </w:rPr>
        <w:t>countries</w:t>
      </w:r>
      <w:r>
        <w:rPr>
          <w:rFonts w:ascii="Times New Roman"/>
          <w:color w:val="auto"/>
          <w:spacing w:val="-3"/>
          <w:sz w:val="22"/>
        </w:rPr>
        <w:t xml:space="preserve"> </w:t>
      </w:r>
      <w:r>
        <w:rPr>
          <w:rFonts w:ascii="Times New Roman"/>
          <w:color w:val="auto"/>
          <w:sz w:val="22"/>
        </w:rPr>
        <w:t>and</w:t>
      </w:r>
      <w:r>
        <w:rPr>
          <w:rFonts w:ascii="Times New Roman"/>
          <w:color w:val="auto"/>
          <w:spacing w:val="-6"/>
          <w:sz w:val="22"/>
        </w:rPr>
        <w:t xml:space="preserve"> </w:t>
      </w:r>
      <w:r>
        <w:rPr>
          <w:rFonts w:ascii="Times New Roman"/>
          <w:color w:val="auto"/>
          <w:sz w:val="22"/>
        </w:rPr>
        <w:t>identify</w:t>
      </w:r>
      <w:r>
        <w:rPr>
          <w:rFonts w:ascii="Times New Roman"/>
          <w:color w:val="auto"/>
          <w:spacing w:val="-6"/>
          <w:sz w:val="22"/>
        </w:rPr>
        <w:t xml:space="preserve"> </w:t>
      </w:r>
      <w:r>
        <w:rPr>
          <w:rFonts w:ascii="Times New Roman"/>
          <w:color w:val="auto"/>
          <w:sz w:val="22"/>
        </w:rPr>
        <w:t xml:space="preserve">significant </w:t>
      </w:r>
      <w:r>
        <w:rPr>
          <w:rFonts w:ascii="Times New Roman"/>
          <w:color w:val="auto"/>
          <w:spacing w:val="-2"/>
          <w:sz w:val="22"/>
        </w:rPr>
        <w:t>trends.</w:t>
      </w:r>
    </w:p>
    <w:p w14:paraId="5F0820B9">
      <w:pPr>
        <w:pStyle w:val="7"/>
        <w:spacing w:before="51"/>
        <w:rPr>
          <w:rFonts w:ascii="Times New Roman"/>
          <w:color w:val="auto"/>
          <w:sz w:val="22"/>
        </w:rPr>
      </w:pPr>
    </w:p>
    <w:p w14:paraId="608EFA1D">
      <w:pPr>
        <w:pStyle w:val="3"/>
        <w:numPr>
          <w:ilvl w:val="1"/>
          <w:numId w:val="1"/>
        </w:numPr>
        <w:tabs>
          <w:tab w:val="left" w:pos="438"/>
        </w:tabs>
        <w:spacing w:before="0" w:after="0" w:line="240" w:lineRule="auto"/>
        <w:ind w:left="438" w:right="0" w:hanging="258"/>
        <w:jc w:val="left"/>
        <w:rPr>
          <w:color w:val="auto"/>
        </w:rPr>
      </w:pPr>
      <w:r>
        <w:rPr>
          <w:color w:val="auto"/>
        </w:rPr>
        <w:t>Dataset</w:t>
      </w:r>
      <w:r>
        <w:rPr>
          <w:color w:val="auto"/>
          <w:spacing w:val="-9"/>
        </w:rPr>
        <w:t xml:space="preserve"> </w:t>
      </w:r>
      <w:r>
        <w:rPr>
          <w:color w:val="auto"/>
          <w:spacing w:val="-2"/>
        </w:rPr>
        <w:t>Exploration</w:t>
      </w:r>
    </w:p>
    <w:p w14:paraId="279ABB28">
      <w:pPr>
        <w:pStyle w:val="7"/>
        <w:rPr>
          <w:rFonts w:ascii="Times New Roman"/>
          <w:color w:val="auto"/>
          <w:sz w:val="8"/>
        </w:rPr>
      </w:pPr>
      <w:r>
        <w:rPr>
          <w:rFonts w:ascii="Times New Roman"/>
          <w:color w:val="auto"/>
          <w:sz w:val="8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ragraph">
                  <wp:posOffset>76835</wp:posOffset>
                </wp:positionV>
                <wp:extent cx="6624955" cy="1096010"/>
                <wp:effectExtent l="0" t="0" r="0" b="0"/>
                <wp:wrapTopAndBottom/>
                <wp:docPr id="53" name="Text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4955" cy="10960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72881E">
                            <w:pPr>
                              <w:pStyle w:val="7"/>
                              <w:spacing w:before="120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pandas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pd</w:t>
                            </w:r>
                          </w:p>
                          <w:p w14:paraId="52336FE7">
                            <w:pPr>
                              <w:pStyle w:val="7"/>
                              <w:ind w:left="146" w:right="63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pd.read_csv("covid.csv")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print(df.shape)</w:t>
                            </w:r>
                          </w:p>
                          <w:p w14:paraId="07041893">
                            <w:pPr>
                              <w:pStyle w:val="7"/>
                              <w:spacing w:before="1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cols =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['location','continent','total_cases','total_deaths','new_cases','new_deaths','population','total_case s_per_million']</w:t>
                            </w:r>
                          </w:p>
                          <w:p w14:paraId="62A43798">
                            <w:pPr>
                              <w:pStyle w:val="7"/>
                              <w:spacing w:line="210" w:lineRule="exact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print(df[cols].head(10).to_string())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3" o:spid="_x0000_s1026" o:spt="202" type="#_x0000_t202" style="position:absolute;left:0pt;margin-left:45.2pt;margin-top:6.05pt;height:86.3pt;width:521.65pt;mso-position-horizontal-relative:page;mso-wrap-distance-bottom:0pt;mso-wrap-distance-top:0pt;z-index:-251636736;mso-width-relative:page;mso-height-relative:page;" fillcolor="#F1F1F1" filled="t" stroked="t" coordsize="21600,21600" o:gfxdata="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IRPMndoAAAAKAQAADwAAAAAAAAABACAAAAAiAAAAZHJzL2Rvd25yZXYueG1sUEsBAhQAFAAA&#10;AAgAh07iQOQPNVLtAQAADgQAAA4AAAAAAAAAAQAgAAAAKQEAAGRycy9lMm9Eb2MueG1sUEsFBgAA&#10;AAAGAAYAWQEAAIgFAAAAAA==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0872881E">
                      <w:pPr>
                        <w:pStyle w:val="7"/>
                        <w:spacing w:before="120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pandas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pd</w:t>
                      </w:r>
                    </w:p>
                    <w:p w14:paraId="52336FE7">
                      <w:pPr>
                        <w:pStyle w:val="7"/>
                        <w:ind w:left="146" w:right="63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pd.read_csv("covid.csv") </w:t>
                      </w:r>
                      <w:r>
                        <w:rPr>
                          <w:color w:val="000000"/>
                          <w:spacing w:val="-2"/>
                        </w:rPr>
                        <w:t>print(df.shape)</w:t>
                      </w:r>
                    </w:p>
                    <w:p w14:paraId="07041893">
                      <w:pPr>
                        <w:pStyle w:val="7"/>
                        <w:spacing w:before="1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cols = </w:t>
                      </w:r>
                      <w:r>
                        <w:rPr>
                          <w:color w:val="000000"/>
                          <w:spacing w:val="-2"/>
                        </w:rPr>
                        <w:t>['location','continent','total_cases','total_deaths','new_cases','new_deaths','population','total_case s_per_million']</w:t>
                      </w:r>
                    </w:p>
                    <w:p w14:paraId="62A43798">
                      <w:pPr>
                        <w:pStyle w:val="7"/>
                        <w:spacing w:line="210" w:lineRule="exact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print(df[cols].head(10).to_string())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37402E5">
      <w:pPr>
        <w:pStyle w:val="4"/>
        <w:rPr>
          <w:color w:val="auto"/>
        </w:rPr>
      </w:pPr>
      <w:r>
        <w:rPr>
          <w:color w:val="auto"/>
          <w:spacing w:val="-2"/>
        </w:rPr>
        <w:t>Output</w:t>
      </w:r>
    </w:p>
    <w:p w14:paraId="2D78CF89">
      <w:pPr>
        <w:pStyle w:val="7"/>
        <w:spacing w:before="6"/>
        <w:rPr>
          <w:rFonts w:ascii="Times New Roman"/>
          <w:b/>
          <w:color w:val="auto"/>
          <w:sz w:val="20"/>
        </w:rPr>
      </w:pPr>
    </w:p>
    <w:tbl>
      <w:tblPr>
        <w:tblStyle w:val="6"/>
        <w:tblW w:w="0" w:type="auto"/>
        <w:tblInd w:w="2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7"/>
        <w:gridCol w:w="1072"/>
        <w:gridCol w:w="1198"/>
        <w:gridCol w:w="1073"/>
        <w:gridCol w:w="1155"/>
        <w:gridCol w:w="908"/>
        <w:gridCol w:w="992"/>
        <w:gridCol w:w="1124"/>
      </w:tblGrid>
      <w:tr w14:paraId="49C2A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" w:hRule="atLeast"/>
        </w:trPr>
        <w:tc>
          <w:tcPr>
            <w:tcW w:w="1989" w:type="dxa"/>
            <w:gridSpan w:val="2"/>
            <w:shd w:val="clear" w:color="auto" w:fill="0A2445"/>
          </w:tcPr>
          <w:p w14:paraId="7B99CD44">
            <w:pPr>
              <w:pStyle w:val="11"/>
              <w:spacing w:line="143" w:lineRule="exact"/>
              <w:ind w:left="1204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location</w:t>
            </w:r>
          </w:p>
        </w:tc>
        <w:tc>
          <w:tcPr>
            <w:tcW w:w="1198" w:type="dxa"/>
            <w:shd w:val="clear" w:color="auto" w:fill="0A2445"/>
          </w:tcPr>
          <w:p w14:paraId="05A4D851">
            <w:pPr>
              <w:pStyle w:val="11"/>
              <w:spacing w:line="143" w:lineRule="exact"/>
              <w:ind w:right="80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continent</w:t>
            </w:r>
          </w:p>
        </w:tc>
        <w:tc>
          <w:tcPr>
            <w:tcW w:w="1073" w:type="dxa"/>
            <w:shd w:val="clear" w:color="auto" w:fill="0A2445"/>
          </w:tcPr>
          <w:p w14:paraId="2427B697">
            <w:pPr>
              <w:pStyle w:val="11"/>
              <w:spacing w:line="143" w:lineRule="exact"/>
              <w:ind w:right="80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total_cases</w:t>
            </w:r>
          </w:p>
        </w:tc>
        <w:tc>
          <w:tcPr>
            <w:tcW w:w="1155" w:type="dxa"/>
            <w:shd w:val="clear" w:color="auto" w:fill="0A2445"/>
          </w:tcPr>
          <w:p w14:paraId="41B9E899">
            <w:pPr>
              <w:pStyle w:val="11"/>
              <w:spacing w:line="143" w:lineRule="exact"/>
              <w:ind w:right="8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total_deaths</w:t>
            </w:r>
          </w:p>
        </w:tc>
        <w:tc>
          <w:tcPr>
            <w:tcW w:w="908" w:type="dxa"/>
            <w:shd w:val="clear" w:color="auto" w:fill="0A2445"/>
          </w:tcPr>
          <w:p w14:paraId="148F54E7">
            <w:pPr>
              <w:pStyle w:val="11"/>
              <w:spacing w:line="143" w:lineRule="exact"/>
              <w:ind w:right="82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new_cases</w:t>
            </w:r>
          </w:p>
        </w:tc>
        <w:tc>
          <w:tcPr>
            <w:tcW w:w="992" w:type="dxa"/>
            <w:shd w:val="clear" w:color="auto" w:fill="0A2445"/>
          </w:tcPr>
          <w:p w14:paraId="16922908">
            <w:pPr>
              <w:pStyle w:val="11"/>
              <w:spacing w:line="143" w:lineRule="exact"/>
              <w:ind w:right="82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new_deaths</w:t>
            </w:r>
          </w:p>
        </w:tc>
        <w:tc>
          <w:tcPr>
            <w:tcW w:w="1124" w:type="dxa"/>
            <w:shd w:val="clear" w:color="auto" w:fill="0A2445"/>
          </w:tcPr>
          <w:p w14:paraId="6DFCB581">
            <w:pPr>
              <w:pStyle w:val="11"/>
              <w:spacing w:line="143" w:lineRule="exact"/>
              <w:ind w:right="52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population</w:t>
            </w:r>
          </w:p>
        </w:tc>
      </w:tr>
      <w:tr w14:paraId="444CE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8439" w:type="dxa"/>
            <w:gridSpan w:val="8"/>
            <w:shd w:val="clear" w:color="auto" w:fill="0A2445"/>
          </w:tcPr>
          <w:p w14:paraId="3E3A3871">
            <w:pPr>
              <w:pStyle w:val="11"/>
              <w:spacing w:line="155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total_cases_per_million</w:t>
            </w:r>
          </w:p>
        </w:tc>
      </w:tr>
      <w:tr w14:paraId="02DD2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1989" w:type="dxa"/>
            <w:gridSpan w:val="2"/>
            <w:shd w:val="clear" w:color="auto" w:fill="0A2445"/>
          </w:tcPr>
          <w:p w14:paraId="5657C62B">
            <w:pPr>
              <w:pStyle w:val="11"/>
              <w:numPr>
                <w:ilvl w:val="0"/>
                <w:numId w:val="2"/>
              </w:numPr>
              <w:tabs>
                <w:tab w:val="left" w:pos="957"/>
              </w:tabs>
              <w:spacing w:before="0" w:after="0" w:line="162" w:lineRule="exact"/>
              <w:ind w:left="957" w:right="0" w:hanging="907"/>
              <w:jc w:val="lef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Afghanistan</w:t>
            </w:r>
          </w:p>
          <w:p w14:paraId="3C907E6F">
            <w:pPr>
              <w:pStyle w:val="11"/>
              <w:spacing w:line="175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5796.468</w:t>
            </w:r>
          </w:p>
          <w:p w14:paraId="676D384B">
            <w:pPr>
              <w:pStyle w:val="11"/>
              <w:numPr>
                <w:ilvl w:val="0"/>
                <w:numId w:val="2"/>
              </w:numPr>
              <w:tabs>
                <w:tab w:val="left" w:pos="1369"/>
              </w:tabs>
              <w:spacing w:before="0" w:after="0" w:line="169" w:lineRule="exact"/>
              <w:ind w:left="1369" w:right="0" w:hanging="1319"/>
              <w:jc w:val="lef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Africa</w:t>
            </w:r>
          </w:p>
        </w:tc>
        <w:tc>
          <w:tcPr>
            <w:tcW w:w="1198" w:type="dxa"/>
            <w:shd w:val="clear" w:color="auto" w:fill="0A2445"/>
          </w:tcPr>
          <w:p w14:paraId="5B192163">
            <w:pPr>
              <w:pStyle w:val="11"/>
              <w:spacing w:line="162" w:lineRule="exact"/>
              <w:ind w:left="784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Asia</w:t>
            </w:r>
          </w:p>
          <w:p w14:paraId="0AA7F2AB">
            <w:pPr>
              <w:pStyle w:val="11"/>
              <w:spacing w:before="2"/>
              <w:rPr>
                <w:rFonts w:ascii="Times New Roman"/>
                <w:b/>
                <w:color w:val="auto"/>
                <w:sz w:val="15"/>
              </w:rPr>
            </w:pPr>
          </w:p>
          <w:p w14:paraId="22439758">
            <w:pPr>
              <w:pStyle w:val="11"/>
              <w:spacing w:line="169" w:lineRule="exact"/>
              <w:ind w:left="866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NaN</w:t>
            </w:r>
          </w:p>
        </w:tc>
        <w:tc>
          <w:tcPr>
            <w:tcW w:w="1073" w:type="dxa"/>
            <w:shd w:val="clear" w:color="auto" w:fill="0A2445"/>
          </w:tcPr>
          <w:p w14:paraId="5164A2FF">
            <w:pPr>
              <w:pStyle w:val="11"/>
              <w:spacing w:line="162" w:lineRule="exact"/>
              <w:ind w:right="8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235214.0</w:t>
            </w:r>
          </w:p>
          <w:p w14:paraId="484BE067">
            <w:pPr>
              <w:pStyle w:val="11"/>
              <w:spacing w:before="2"/>
              <w:rPr>
                <w:rFonts w:ascii="Times New Roman"/>
                <w:b/>
                <w:color w:val="auto"/>
                <w:sz w:val="15"/>
              </w:rPr>
            </w:pPr>
          </w:p>
          <w:p w14:paraId="7CB135C4">
            <w:pPr>
              <w:pStyle w:val="11"/>
              <w:spacing w:line="169" w:lineRule="exact"/>
              <w:ind w:right="8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13145380.0</w:t>
            </w:r>
          </w:p>
        </w:tc>
        <w:tc>
          <w:tcPr>
            <w:tcW w:w="1155" w:type="dxa"/>
            <w:shd w:val="clear" w:color="auto" w:fill="0A2445"/>
          </w:tcPr>
          <w:p w14:paraId="46BD7169">
            <w:pPr>
              <w:pStyle w:val="11"/>
              <w:spacing w:line="162" w:lineRule="exact"/>
              <w:ind w:right="8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7998.0</w:t>
            </w:r>
          </w:p>
          <w:p w14:paraId="1CC9BBF4">
            <w:pPr>
              <w:pStyle w:val="11"/>
              <w:spacing w:before="2"/>
              <w:rPr>
                <w:rFonts w:ascii="Times New Roman"/>
                <w:b/>
                <w:color w:val="auto"/>
                <w:sz w:val="15"/>
              </w:rPr>
            </w:pPr>
          </w:p>
          <w:p w14:paraId="7C544207">
            <w:pPr>
              <w:pStyle w:val="11"/>
              <w:spacing w:line="169" w:lineRule="exact"/>
              <w:ind w:right="8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259117.0</w:t>
            </w:r>
          </w:p>
        </w:tc>
        <w:tc>
          <w:tcPr>
            <w:tcW w:w="908" w:type="dxa"/>
            <w:shd w:val="clear" w:color="auto" w:fill="0A2445"/>
          </w:tcPr>
          <w:p w14:paraId="52F14C1D">
            <w:pPr>
              <w:pStyle w:val="11"/>
              <w:spacing w:line="162" w:lineRule="exact"/>
              <w:ind w:left="574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0.0</w:t>
            </w:r>
          </w:p>
          <w:p w14:paraId="2E2BA6FA">
            <w:pPr>
              <w:pStyle w:val="11"/>
              <w:spacing w:before="2"/>
              <w:rPr>
                <w:rFonts w:ascii="Times New Roman"/>
                <w:b/>
                <w:color w:val="auto"/>
                <w:sz w:val="15"/>
              </w:rPr>
            </w:pPr>
          </w:p>
          <w:p w14:paraId="456C4EE7">
            <w:pPr>
              <w:pStyle w:val="11"/>
              <w:spacing w:line="169" w:lineRule="exact"/>
              <w:ind w:left="493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36.0</w:t>
            </w:r>
          </w:p>
        </w:tc>
        <w:tc>
          <w:tcPr>
            <w:tcW w:w="992" w:type="dxa"/>
            <w:shd w:val="clear" w:color="auto" w:fill="0A2445"/>
          </w:tcPr>
          <w:p w14:paraId="7189BF0D">
            <w:pPr>
              <w:pStyle w:val="11"/>
              <w:spacing w:line="162" w:lineRule="exact"/>
              <w:ind w:left="658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0.0</w:t>
            </w:r>
          </w:p>
          <w:p w14:paraId="6D846AE1">
            <w:pPr>
              <w:pStyle w:val="11"/>
              <w:spacing w:before="2"/>
              <w:rPr>
                <w:rFonts w:ascii="Times New Roman"/>
                <w:b/>
                <w:color w:val="auto"/>
                <w:sz w:val="15"/>
              </w:rPr>
            </w:pPr>
          </w:p>
          <w:p w14:paraId="592ADAC3">
            <w:pPr>
              <w:pStyle w:val="11"/>
              <w:spacing w:line="169" w:lineRule="exact"/>
              <w:ind w:left="658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0.0</w:t>
            </w:r>
          </w:p>
        </w:tc>
        <w:tc>
          <w:tcPr>
            <w:tcW w:w="1124" w:type="dxa"/>
            <w:shd w:val="clear" w:color="auto" w:fill="0A2445"/>
          </w:tcPr>
          <w:p w14:paraId="332A4677">
            <w:pPr>
              <w:pStyle w:val="11"/>
              <w:spacing w:line="162" w:lineRule="exact"/>
              <w:ind w:left="78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4.112877e+07</w:t>
            </w:r>
          </w:p>
          <w:p w14:paraId="3D0639EB">
            <w:pPr>
              <w:pStyle w:val="11"/>
              <w:spacing w:before="2"/>
              <w:rPr>
                <w:rFonts w:ascii="Times New Roman"/>
                <w:b/>
                <w:color w:val="auto"/>
                <w:sz w:val="15"/>
              </w:rPr>
            </w:pPr>
          </w:p>
          <w:p w14:paraId="23835123">
            <w:pPr>
              <w:pStyle w:val="11"/>
              <w:spacing w:line="169" w:lineRule="exact"/>
              <w:ind w:left="78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1.426737e+09</w:t>
            </w:r>
          </w:p>
        </w:tc>
      </w:tr>
      <w:tr w14:paraId="429A2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1989" w:type="dxa"/>
            <w:gridSpan w:val="2"/>
            <w:shd w:val="clear" w:color="auto" w:fill="0A2445"/>
          </w:tcPr>
          <w:p w14:paraId="70F2F273">
            <w:pPr>
              <w:pStyle w:val="11"/>
              <w:spacing w:line="156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9088.877</w:t>
            </w:r>
          </w:p>
        </w:tc>
        <w:tc>
          <w:tcPr>
            <w:tcW w:w="1198" w:type="dxa"/>
            <w:shd w:val="clear" w:color="auto" w:fill="0A2445"/>
          </w:tcPr>
          <w:p w14:paraId="0C7464D7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073" w:type="dxa"/>
            <w:shd w:val="clear" w:color="auto" w:fill="0A2445"/>
          </w:tcPr>
          <w:p w14:paraId="716AB053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155" w:type="dxa"/>
            <w:shd w:val="clear" w:color="auto" w:fill="0A2445"/>
          </w:tcPr>
          <w:p w14:paraId="68D79C80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908" w:type="dxa"/>
            <w:shd w:val="clear" w:color="auto" w:fill="0A2445"/>
          </w:tcPr>
          <w:p w14:paraId="0ABEDF31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992" w:type="dxa"/>
            <w:shd w:val="clear" w:color="auto" w:fill="0A2445"/>
          </w:tcPr>
          <w:p w14:paraId="7741A2F2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124" w:type="dxa"/>
            <w:shd w:val="clear" w:color="auto" w:fill="0A2445"/>
          </w:tcPr>
          <w:p w14:paraId="4D981484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  <w:tr w14:paraId="6201F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1989" w:type="dxa"/>
            <w:gridSpan w:val="2"/>
            <w:shd w:val="clear" w:color="auto" w:fill="0A2445"/>
          </w:tcPr>
          <w:p w14:paraId="0BD9E8E8">
            <w:pPr>
              <w:pStyle w:val="11"/>
              <w:numPr>
                <w:ilvl w:val="0"/>
                <w:numId w:val="3"/>
              </w:numPr>
              <w:tabs>
                <w:tab w:val="left" w:pos="1288"/>
              </w:tabs>
              <w:spacing w:before="0" w:after="0" w:line="163" w:lineRule="exact"/>
              <w:ind w:left="1288" w:right="0" w:hanging="1238"/>
              <w:jc w:val="lef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Albania</w:t>
            </w:r>
          </w:p>
          <w:p w14:paraId="73A932BC">
            <w:pPr>
              <w:pStyle w:val="11"/>
              <w:spacing w:line="175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118491.020</w:t>
            </w:r>
          </w:p>
          <w:p w14:paraId="5FEF1CBF">
            <w:pPr>
              <w:pStyle w:val="11"/>
              <w:numPr>
                <w:ilvl w:val="0"/>
                <w:numId w:val="3"/>
              </w:numPr>
              <w:tabs>
                <w:tab w:val="left" w:pos="1288"/>
              </w:tabs>
              <w:spacing w:before="0" w:after="0" w:line="169" w:lineRule="exact"/>
              <w:ind w:left="1288" w:right="0" w:hanging="1238"/>
              <w:jc w:val="lef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Algeria</w:t>
            </w:r>
          </w:p>
        </w:tc>
        <w:tc>
          <w:tcPr>
            <w:tcW w:w="1198" w:type="dxa"/>
            <w:shd w:val="clear" w:color="auto" w:fill="0A2445"/>
          </w:tcPr>
          <w:p w14:paraId="75C6241F">
            <w:pPr>
              <w:pStyle w:val="11"/>
              <w:spacing w:line="163" w:lineRule="exact"/>
              <w:ind w:left="619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Europe</w:t>
            </w:r>
          </w:p>
          <w:p w14:paraId="5855A8EC">
            <w:pPr>
              <w:pStyle w:val="11"/>
              <w:spacing w:before="2"/>
              <w:rPr>
                <w:rFonts w:ascii="Times New Roman"/>
                <w:b/>
                <w:color w:val="auto"/>
                <w:sz w:val="15"/>
              </w:rPr>
            </w:pPr>
          </w:p>
          <w:p w14:paraId="51C12C38">
            <w:pPr>
              <w:pStyle w:val="11"/>
              <w:spacing w:line="169" w:lineRule="exact"/>
              <w:ind w:left="619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Africa</w:t>
            </w:r>
          </w:p>
        </w:tc>
        <w:tc>
          <w:tcPr>
            <w:tcW w:w="1073" w:type="dxa"/>
            <w:shd w:val="clear" w:color="auto" w:fill="0A2445"/>
          </w:tcPr>
          <w:p w14:paraId="0DBF8444">
            <w:pPr>
              <w:pStyle w:val="11"/>
              <w:spacing w:line="163" w:lineRule="exact"/>
              <w:ind w:left="328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335047.0</w:t>
            </w:r>
          </w:p>
          <w:p w14:paraId="30EEB8CF">
            <w:pPr>
              <w:pStyle w:val="11"/>
              <w:spacing w:before="2"/>
              <w:rPr>
                <w:rFonts w:ascii="Times New Roman"/>
                <w:b/>
                <w:color w:val="auto"/>
                <w:sz w:val="15"/>
              </w:rPr>
            </w:pPr>
          </w:p>
          <w:p w14:paraId="0337D4FC">
            <w:pPr>
              <w:pStyle w:val="11"/>
              <w:spacing w:line="169" w:lineRule="exact"/>
              <w:ind w:left="328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272139.0</w:t>
            </w:r>
          </w:p>
        </w:tc>
        <w:tc>
          <w:tcPr>
            <w:tcW w:w="1155" w:type="dxa"/>
            <w:shd w:val="clear" w:color="auto" w:fill="0A2445"/>
          </w:tcPr>
          <w:p w14:paraId="7A6D100B">
            <w:pPr>
              <w:pStyle w:val="11"/>
              <w:spacing w:line="163" w:lineRule="exact"/>
              <w:ind w:left="575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3605.0</w:t>
            </w:r>
          </w:p>
          <w:p w14:paraId="039B8887">
            <w:pPr>
              <w:pStyle w:val="11"/>
              <w:spacing w:before="2"/>
              <w:rPr>
                <w:rFonts w:ascii="Times New Roman"/>
                <w:b/>
                <w:color w:val="auto"/>
                <w:sz w:val="15"/>
              </w:rPr>
            </w:pPr>
          </w:p>
          <w:p w14:paraId="2E09DFA2">
            <w:pPr>
              <w:pStyle w:val="11"/>
              <w:spacing w:line="169" w:lineRule="exact"/>
              <w:ind w:left="575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6881.0</w:t>
            </w:r>
          </w:p>
        </w:tc>
        <w:tc>
          <w:tcPr>
            <w:tcW w:w="908" w:type="dxa"/>
            <w:shd w:val="clear" w:color="auto" w:fill="0A2445"/>
          </w:tcPr>
          <w:p w14:paraId="2E03771E">
            <w:pPr>
              <w:pStyle w:val="11"/>
              <w:spacing w:line="163" w:lineRule="exact"/>
              <w:ind w:left="574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0.0</w:t>
            </w:r>
          </w:p>
          <w:p w14:paraId="07080A69">
            <w:pPr>
              <w:pStyle w:val="11"/>
              <w:spacing w:before="2"/>
              <w:rPr>
                <w:rFonts w:ascii="Times New Roman"/>
                <w:b/>
                <w:color w:val="auto"/>
                <w:sz w:val="15"/>
              </w:rPr>
            </w:pPr>
          </w:p>
          <w:p w14:paraId="2A1F473E">
            <w:pPr>
              <w:pStyle w:val="11"/>
              <w:spacing w:line="169" w:lineRule="exact"/>
              <w:ind w:left="493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18.0</w:t>
            </w:r>
          </w:p>
        </w:tc>
        <w:tc>
          <w:tcPr>
            <w:tcW w:w="992" w:type="dxa"/>
            <w:shd w:val="clear" w:color="auto" w:fill="0A2445"/>
          </w:tcPr>
          <w:p w14:paraId="3E1AFCF9">
            <w:pPr>
              <w:pStyle w:val="11"/>
              <w:spacing w:line="163" w:lineRule="exact"/>
              <w:ind w:left="658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0.0</w:t>
            </w:r>
          </w:p>
          <w:p w14:paraId="6397B4AF">
            <w:pPr>
              <w:pStyle w:val="11"/>
              <w:spacing w:before="2"/>
              <w:rPr>
                <w:rFonts w:ascii="Times New Roman"/>
                <w:b/>
                <w:color w:val="auto"/>
                <w:sz w:val="15"/>
              </w:rPr>
            </w:pPr>
          </w:p>
          <w:p w14:paraId="3B197989">
            <w:pPr>
              <w:pStyle w:val="11"/>
              <w:spacing w:line="169" w:lineRule="exact"/>
              <w:ind w:left="658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0.0</w:t>
            </w:r>
          </w:p>
        </w:tc>
        <w:tc>
          <w:tcPr>
            <w:tcW w:w="1124" w:type="dxa"/>
            <w:shd w:val="clear" w:color="auto" w:fill="0A2445"/>
          </w:tcPr>
          <w:p w14:paraId="314A590A">
            <w:pPr>
              <w:pStyle w:val="11"/>
              <w:spacing w:line="163" w:lineRule="exact"/>
              <w:ind w:left="78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2.842318e+06</w:t>
            </w:r>
          </w:p>
          <w:p w14:paraId="63BD950B">
            <w:pPr>
              <w:pStyle w:val="11"/>
              <w:spacing w:before="2"/>
              <w:rPr>
                <w:rFonts w:ascii="Times New Roman"/>
                <w:b/>
                <w:color w:val="auto"/>
                <w:sz w:val="15"/>
              </w:rPr>
            </w:pPr>
          </w:p>
          <w:p w14:paraId="0C4B5B44">
            <w:pPr>
              <w:pStyle w:val="11"/>
              <w:spacing w:line="169" w:lineRule="exact"/>
              <w:ind w:left="78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4.490323e+07</w:t>
            </w:r>
          </w:p>
        </w:tc>
      </w:tr>
      <w:tr w14:paraId="26FCB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1989" w:type="dxa"/>
            <w:gridSpan w:val="2"/>
            <w:shd w:val="clear" w:color="auto" w:fill="0A2445"/>
          </w:tcPr>
          <w:p w14:paraId="7650A241">
            <w:pPr>
              <w:pStyle w:val="11"/>
              <w:spacing w:line="162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5984.050</w:t>
            </w:r>
          </w:p>
          <w:p w14:paraId="0123007F">
            <w:pPr>
              <w:pStyle w:val="11"/>
              <w:tabs>
                <w:tab w:val="left" w:pos="709"/>
              </w:tabs>
              <w:spacing w:line="157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4</w:t>
            </w:r>
            <w:r>
              <w:rPr>
                <w:color w:val="auto"/>
                <w:sz w:val="15"/>
              </w:rPr>
              <w:tab/>
            </w:r>
            <w:r>
              <w:rPr>
                <w:color w:val="auto"/>
                <w:sz w:val="15"/>
              </w:rPr>
              <w:t>American</w:t>
            </w:r>
            <w:r>
              <w:rPr>
                <w:color w:val="auto"/>
                <w:spacing w:val="-11"/>
                <w:sz w:val="15"/>
              </w:rPr>
              <w:t xml:space="preserve"> </w:t>
            </w:r>
            <w:r>
              <w:rPr>
                <w:color w:val="auto"/>
                <w:spacing w:val="-4"/>
                <w:sz w:val="15"/>
              </w:rPr>
              <w:t>Samoa</w:t>
            </w:r>
          </w:p>
        </w:tc>
        <w:tc>
          <w:tcPr>
            <w:tcW w:w="1198" w:type="dxa"/>
            <w:shd w:val="clear" w:color="auto" w:fill="0A2445"/>
          </w:tcPr>
          <w:p w14:paraId="1C2379C7">
            <w:pPr>
              <w:pStyle w:val="11"/>
              <w:spacing w:before="161" w:line="157" w:lineRule="exact"/>
              <w:ind w:right="80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Oceania</w:t>
            </w:r>
          </w:p>
        </w:tc>
        <w:tc>
          <w:tcPr>
            <w:tcW w:w="1073" w:type="dxa"/>
            <w:shd w:val="clear" w:color="auto" w:fill="0A2445"/>
          </w:tcPr>
          <w:p w14:paraId="693344F0">
            <w:pPr>
              <w:pStyle w:val="11"/>
              <w:spacing w:before="161" w:line="157" w:lineRule="exact"/>
              <w:ind w:right="8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8359.0</w:t>
            </w:r>
          </w:p>
        </w:tc>
        <w:tc>
          <w:tcPr>
            <w:tcW w:w="1155" w:type="dxa"/>
            <w:shd w:val="clear" w:color="auto" w:fill="0A2445"/>
          </w:tcPr>
          <w:p w14:paraId="07745824">
            <w:pPr>
              <w:pStyle w:val="11"/>
              <w:spacing w:before="161" w:line="157" w:lineRule="exact"/>
              <w:ind w:right="8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34.0</w:t>
            </w:r>
          </w:p>
        </w:tc>
        <w:tc>
          <w:tcPr>
            <w:tcW w:w="908" w:type="dxa"/>
            <w:shd w:val="clear" w:color="auto" w:fill="0A2445"/>
          </w:tcPr>
          <w:p w14:paraId="0EC12F3B">
            <w:pPr>
              <w:pStyle w:val="11"/>
              <w:spacing w:before="161" w:line="157" w:lineRule="exact"/>
              <w:ind w:right="82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0.0</w:t>
            </w:r>
          </w:p>
        </w:tc>
        <w:tc>
          <w:tcPr>
            <w:tcW w:w="992" w:type="dxa"/>
            <w:shd w:val="clear" w:color="auto" w:fill="0A2445"/>
          </w:tcPr>
          <w:p w14:paraId="70ADC43F">
            <w:pPr>
              <w:pStyle w:val="11"/>
              <w:spacing w:before="161" w:line="157" w:lineRule="exact"/>
              <w:ind w:right="83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0.0</w:t>
            </w:r>
          </w:p>
        </w:tc>
        <w:tc>
          <w:tcPr>
            <w:tcW w:w="1124" w:type="dxa"/>
            <w:shd w:val="clear" w:color="auto" w:fill="0A2445"/>
          </w:tcPr>
          <w:p w14:paraId="6E463E80">
            <w:pPr>
              <w:pStyle w:val="11"/>
              <w:spacing w:before="161" w:line="157" w:lineRule="exact"/>
              <w:ind w:right="52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4.429500e+04</w:t>
            </w:r>
          </w:p>
        </w:tc>
      </w:tr>
      <w:tr w14:paraId="2E8CF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" w:hRule="atLeast"/>
        </w:trPr>
        <w:tc>
          <w:tcPr>
            <w:tcW w:w="917" w:type="dxa"/>
            <w:shd w:val="clear" w:color="auto" w:fill="0A2445"/>
          </w:tcPr>
          <w:p w14:paraId="69824789">
            <w:pPr>
              <w:pStyle w:val="11"/>
              <w:spacing w:line="168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172831.600</w:t>
            </w:r>
          </w:p>
        </w:tc>
        <w:tc>
          <w:tcPr>
            <w:tcW w:w="1072" w:type="dxa"/>
            <w:shd w:val="clear" w:color="auto" w:fill="0A2445"/>
          </w:tcPr>
          <w:p w14:paraId="3BD9A7CF">
            <w:pPr>
              <w:pStyle w:val="11"/>
              <w:rPr>
                <w:rFonts w:ascii="Times New Roman"/>
                <w:color w:val="auto"/>
                <w:sz w:val="12"/>
              </w:rPr>
            </w:pPr>
          </w:p>
        </w:tc>
        <w:tc>
          <w:tcPr>
            <w:tcW w:w="1198" w:type="dxa"/>
            <w:shd w:val="clear" w:color="auto" w:fill="0A2445"/>
          </w:tcPr>
          <w:p w14:paraId="41AB37FB">
            <w:pPr>
              <w:pStyle w:val="11"/>
              <w:rPr>
                <w:rFonts w:ascii="Times New Roman"/>
                <w:color w:val="auto"/>
                <w:sz w:val="12"/>
              </w:rPr>
            </w:pPr>
          </w:p>
        </w:tc>
        <w:tc>
          <w:tcPr>
            <w:tcW w:w="1073" w:type="dxa"/>
            <w:shd w:val="clear" w:color="auto" w:fill="0A2445"/>
          </w:tcPr>
          <w:p w14:paraId="18596DB6">
            <w:pPr>
              <w:pStyle w:val="11"/>
              <w:rPr>
                <w:rFonts w:ascii="Times New Roman"/>
                <w:color w:val="auto"/>
                <w:sz w:val="12"/>
              </w:rPr>
            </w:pPr>
          </w:p>
        </w:tc>
        <w:tc>
          <w:tcPr>
            <w:tcW w:w="1155" w:type="dxa"/>
            <w:shd w:val="clear" w:color="auto" w:fill="0A2445"/>
          </w:tcPr>
          <w:p w14:paraId="164F6769">
            <w:pPr>
              <w:pStyle w:val="11"/>
              <w:rPr>
                <w:rFonts w:ascii="Times New Roman"/>
                <w:color w:val="auto"/>
                <w:sz w:val="12"/>
              </w:rPr>
            </w:pPr>
          </w:p>
        </w:tc>
        <w:tc>
          <w:tcPr>
            <w:tcW w:w="908" w:type="dxa"/>
            <w:shd w:val="clear" w:color="auto" w:fill="0A2445"/>
          </w:tcPr>
          <w:p w14:paraId="11267D31">
            <w:pPr>
              <w:pStyle w:val="11"/>
              <w:rPr>
                <w:rFonts w:ascii="Times New Roman"/>
                <w:color w:val="auto"/>
                <w:sz w:val="12"/>
              </w:rPr>
            </w:pPr>
          </w:p>
        </w:tc>
        <w:tc>
          <w:tcPr>
            <w:tcW w:w="992" w:type="dxa"/>
            <w:shd w:val="clear" w:color="auto" w:fill="0A2445"/>
          </w:tcPr>
          <w:p w14:paraId="18352244">
            <w:pPr>
              <w:pStyle w:val="11"/>
              <w:rPr>
                <w:rFonts w:ascii="Times New Roman"/>
                <w:color w:val="auto"/>
                <w:sz w:val="12"/>
              </w:rPr>
            </w:pPr>
          </w:p>
        </w:tc>
        <w:tc>
          <w:tcPr>
            <w:tcW w:w="1124" w:type="dxa"/>
            <w:shd w:val="clear" w:color="auto" w:fill="0A2445"/>
          </w:tcPr>
          <w:p w14:paraId="2469E4F8">
            <w:pPr>
              <w:pStyle w:val="11"/>
              <w:rPr>
                <w:rFonts w:ascii="Times New Roman"/>
                <w:color w:val="auto"/>
                <w:sz w:val="12"/>
              </w:rPr>
            </w:pPr>
          </w:p>
        </w:tc>
      </w:tr>
      <w:tr w14:paraId="14C75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917" w:type="dxa"/>
            <w:shd w:val="clear" w:color="auto" w:fill="0A2445"/>
          </w:tcPr>
          <w:p w14:paraId="219A887B">
            <w:pPr>
              <w:pStyle w:val="11"/>
              <w:spacing w:line="156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5</w:t>
            </w:r>
          </w:p>
        </w:tc>
        <w:tc>
          <w:tcPr>
            <w:tcW w:w="1072" w:type="dxa"/>
            <w:shd w:val="clear" w:color="auto" w:fill="0A2445"/>
          </w:tcPr>
          <w:p w14:paraId="68C6F8D5">
            <w:pPr>
              <w:pStyle w:val="11"/>
              <w:spacing w:line="156" w:lineRule="exact"/>
              <w:ind w:right="12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Andorra</w:t>
            </w:r>
          </w:p>
        </w:tc>
        <w:tc>
          <w:tcPr>
            <w:tcW w:w="1198" w:type="dxa"/>
            <w:shd w:val="clear" w:color="auto" w:fill="0A2445"/>
          </w:tcPr>
          <w:p w14:paraId="179BC4AC">
            <w:pPr>
              <w:pStyle w:val="11"/>
              <w:spacing w:line="156" w:lineRule="exact"/>
              <w:ind w:right="80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Europe</w:t>
            </w:r>
          </w:p>
        </w:tc>
        <w:tc>
          <w:tcPr>
            <w:tcW w:w="1073" w:type="dxa"/>
            <w:shd w:val="clear" w:color="auto" w:fill="0A2445"/>
          </w:tcPr>
          <w:p w14:paraId="12D6251F">
            <w:pPr>
              <w:pStyle w:val="11"/>
              <w:spacing w:line="156" w:lineRule="exact"/>
              <w:ind w:right="8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48015.0</w:t>
            </w:r>
          </w:p>
        </w:tc>
        <w:tc>
          <w:tcPr>
            <w:tcW w:w="1155" w:type="dxa"/>
            <w:shd w:val="clear" w:color="auto" w:fill="0A2445"/>
          </w:tcPr>
          <w:p w14:paraId="61D8D43F">
            <w:pPr>
              <w:pStyle w:val="11"/>
              <w:spacing w:line="156" w:lineRule="exact"/>
              <w:ind w:right="8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159.0</w:t>
            </w:r>
          </w:p>
        </w:tc>
        <w:tc>
          <w:tcPr>
            <w:tcW w:w="908" w:type="dxa"/>
            <w:shd w:val="clear" w:color="auto" w:fill="0A2445"/>
          </w:tcPr>
          <w:p w14:paraId="43329644">
            <w:pPr>
              <w:pStyle w:val="11"/>
              <w:spacing w:line="156" w:lineRule="exact"/>
              <w:ind w:right="82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0.0</w:t>
            </w:r>
          </w:p>
        </w:tc>
        <w:tc>
          <w:tcPr>
            <w:tcW w:w="992" w:type="dxa"/>
            <w:shd w:val="clear" w:color="auto" w:fill="0A2445"/>
          </w:tcPr>
          <w:p w14:paraId="041D54EB">
            <w:pPr>
              <w:pStyle w:val="11"/>
              <w:spacing w:line="156" w:lineRule="exact"/>
              <w:ind w:right="83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0.0</w:t>
            </w:r>
          </w:p>
        </w:tc>
        <w:tc>
          <w:tcPr>
            <w:tcW w:w="1124" w:type="dxa"/>
            <w:shd w:val="clear" w:color="auto" w:fill="0A2445"/>
          </w:tcPr>
          <w:p w14:paraId="712D345D">
            <w:pPr>
              <w:pStyle w:val="11"/>
              <w:spacing w:line="156" w:lineRule="exact"/>
              <w:ind w:right="52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7.984300e+04</w:t>
            </w:r>
          </w:p>
        </w:tc>
      </w:tr>
      <w:tr w14:paraId="55BFE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917" w:type="dxa"/>
            <w:shd w:val="clear" w:color="auto" w:fill="0A2445"/>
          </w:tcPr>
          <w:p w14:paraId="4FBEA0C8">
            <w:pPr>
              <w:pStyle w:val="11"/>
              <w:spacing w:line="155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602280.440</w:t>
            </w:r>
          </w:p>
        </w:tc>
        <w:tc>
          <w:tcPr>
            <w:tcW w:w="1072" w:type="dxa"/>
            <w:shd w:val="clear" w:color="auto" w:fill="0A2445"/>
          </w:tcPr>
          <w:p w14:paraId="628D9ED2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198" w:type="dxa"/>
            <w:shd w:val="clear" w:color="auto" w:fill="0A2445"/>
          </w:tcPr>
          <w:p w14:paraId="689D340B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073" w:type="dxa"/>
            <w:shd w:val="clear" w:color="auto" w:fill="0A2445"/>
          </w:tcPr>
          <w:p w14:paraId="5DD027E2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155" w:type="dxa"/>
            <w:shd w:val="clear" w:color="auto" w:fill="0A2445"/>
          </w:tcPr>
          <w:p w14:paraId="73F69466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908" w:type="dxa"/>
            <w:shd w:val="clear" w:color="auto" w:fill="0A2445"/>
          </w:tcPr>
          <w:p w14:paraId="3E6ED2D6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992" w:type="dxa"/>
            <w:shd w:val="clear" w:color="auto" w:fill="0A2445"/>
          </w:tcPr>
          <w:p w14:paraId="39039BDC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124" w:type="dxa"/>
            <w:shd w:val="clear" w:color="auto" w:fill="0A2445"/>
          </w:tcPr>
          <w:p w14:paraId="0CFD765C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  <w:tr w14:paraId="1E18BE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917" w:type="dxa"/>
            <w:shd w:val="clear" w:color="auto" w:fill="0A2445"/>
          </w:tcPr>
          <w:p w14:paraId="529F391C">
            <w:pPr>
              <w:pStyle w:val="11"/>
              <w:spacing w:line="155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6</w:t>
            </w:r>
          </w:p>
        </w:tc>
        <w:tc>
          <w:tcPr>
            <w:tcW w:w="1072" w:type="dxa"/>
            <w:shd w:val="clear" w:color="auto" w:fill="0A2445"/>
          </w:tcPr>
          <w:p w14:paraId="42704CA5">
            <w:pPr>
              <w:pStyle w:val="11"/>
              <w:spacing w:line="155" w:lineRule="exact"/>
              <w:ind w:right="12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Angola</w:t>
            </w:r>
          </w:p>
        </w:tc>
        <w:tc>
          <w:tcPr>
            <w:tcW w:w="1198" w:type="dxa"/>
            <w:shd w:val="clear" w:color="auto" w:fill="0A2445"/>
          </w:tcPr>
          <w:p w14:paraId="47AE0325">
            <w:pPr>
              <w:pStyle w:val="11"/>
              <w:spacing w:line="155" w:lineRule="exact"/>
              <w:ind w:right="80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Africa</w:t>
            </w:r>
          </w:p>
        </w:tc>
        <w:tc>
          <w:tcPr>
            <w:tcW w:w="1073" w:type="dxa"/>
            <w:shd w:val="clear" w:color="auto" w:fill="0A2445"/>
          </w:tcPr>
          <w:p w14:paraId="741EC4C0">
            <w:pPr>
              <w:pStyle w:val="11"/>
              <w:spacing w:line="155" w:lineRule="exact"/>
              <w:ind w:right="8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107481.0</w:t>
            </w:r>
          </w:p>
        </w:tc>
        <w:tc>
          <w:tcPr>
            <w:tcW w:w="1155" w:type="dxa"/>
            <w:shd w:val="clear" w:color="auto" w:fill="0A2445"/>
          </w:tcPr>
          <w:p w14:paraId="0BBB9EFB">
            <w:pPr>
              <w:pStyle w:val="11"/>
              <w:spacing w:line="155" w:lineRule="exact"/>
              <w:ind w:right="8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1937.0</w:t>
            </w:r>
          </w:p>
        </w:tc>
        <w:tc>
          <w:tcPr>
            <w:tcW w:w="908" w:type="dxa"/>
            <w:shd w:val="clear" w:color="auto" w:fill="0A2445"/>
          </w:tcPr>
          <w:p w14:paraId="049E9CCF">
            <w:pPr>
              <w:pStyle w:val="11"/>
              <w:spacing w:line="155" w:lineRule="exact"/>
              <w:ind w:right="82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0.0</w:t>
            </w:r>
          </w:p>
        </w:tc>
        <w:tc>
          <w:tcPr>
            <w:tcW w:w="992" w:type="dxa"/>
            <w:shd w:val="clear" w:color="auto" w:fill="0A2445"/>
          </w:tcPr>
          <w:p w14:paraId="69EA542F">
            <w:pPr>
              <w:pStyle w:val="11"/>
              <w:spacing w:line="155" w:lineRule="exact"/>
              <w:ind w:right="83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0.0</w:t>
            </w:r>
          </w:p>
        </w:tc>
        <w:tc>
          <w:tcPr>
            <w:tcW w:w="1124" w:type="dxa"/>
            <w:shd w:val="clear" w:color="auto" w:fill="0A2445"/>
          </w:tcPr>
          <w:p w14:paraId="4D5F26C7">
            <w:pPr>
              <w:pStyle w:val="11"/>
              <w:spacing w:line="155" w:lineRule="exact"/>
              <w:ind w:right="52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3.558900e+07</w:t>
            </w:r>
          </w:p>
        </w:tc>
      </w:tr>
      <w:tr w14:paraId="53E86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917" w:type="dxa"/>
            <w:shd w:val="clear" w:color="auto" w:fill="0A2445"/>
          </w:tcPr>
          <w:p w14:paraId="5AC945A8">
            <w:pPr>
              <w:pStyle w:val="11"/>
              <w:spacing w:line="155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3016.162</w:t>
            </w:r>
          </w:p>
        </w:tc>
        <w:tc>
          <w:tcPr>
            <w:tcW w:w="1072" w:type="dxa"/>
            <w:shd w:val="clear" w:color="auto" w:fill="0A2445"/>
          </w:tcPr>
          <w:p w14:paraId="06C437E6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198" w:type="dxa"/>
            <w:shd w:val="clear" w:color="auto" w:fill="0A2445"/>
          </w:tcPr>
          <w:p w14:paraId="61326FFA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073" w:type="dxa"/>
            <w:shd w:val="clear" w:color="auto" w:fill="0A2445"/>
          </w:tcPr>
          <w:p w14:paraId="05B9B6C2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155" w:type="dxa"/>
            <w:shd w:val="clear" w:color="auto" w:fill="0A2445"/>
          </w:tcPr>
          <w:p w14:paraId="480FC2B3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908" w:type="dxa"/>
            <w:shd w:val="clear" w:color="auto" w:fill="0A2445"/>
          </w:tcPr>
          <w:p w14:paraId="2CD549BF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992" w:type="dxa"/>
            <w:shd w:val="clear" w:color="auto" w:fill="0A2445"/>
          </w:tcPr>
          <w:p w14:paraId="3C7BF674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124" w:type="dxa"/>
            <w:shd w:val="clear" w:color="auto" w:fill="0A2445"/>
          </w:tcPr>
          <w:p w14:paraId="7CE4AEA6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  <w:tr w14:paraId="223F0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917" w:type="dxa"/>
            <w:shd w:val="clear" w:color="auto" w:fill="0A2445"/>
          </w:tcPr>
          <w:p w14:paraId="048505D3">
            <w:pPr>
              <w:pStyle w:val="11"/>
              <w:spacing w:line="156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7</w:t>
            </w:r>
          </w:p>
        </w:tc>
        <w:tc>
          <w:tcPr>
            <w:tcW w:w="1072" w:type="dxa"/>
            <w:shd w:val="clear" w:color="auto" w:fill="0A2445"/>
          </w:tcPr>
          <w:p w14:paraId="3E17DD11">
            <w:pPr>
              <w:pStyle w:val="11"/>
              <w:spacing w:line="156" w:lineRule="exact"/>
              <w:ind w:right="12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Anguilla</w:t>
            </w:r>
          </w:p>
        </w:tc>
        <w:tc>
          <w:tcPr>
            <w:tcW w:w="1198" w:type="dxa"/>
            <w:shd w:val="clear" w:color="auto" w:fill="0A2445"/>
          </w:tcPr>
          <w:p w14:paraId="7CC48E54">
            <w:pPr>
              <w:pStyle w:val="11"/>
              <w:spacing w:line="156" w:lineRule="exact"/>
              <w:ind w:right="80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North</w:t>
            </w:r>
            <w:r>
              <w:rPr>
                <w:color w:val="auto"/>
                <w:spacing w:val="-5"/>
                <w:sz w:val="15"/>
              </w:rPr>
              <w:t xml:space="preserve"> </w:t>
            </w:r>
            <w:r>
              <w:rPr>
                <w:color w:val="auto"/>
                <w:spacing w:val="-2"/>
                <w:sz w:val="15"/>
              </w:rPr>
              <w:t>America</w:t>
            </w:r>
          </w:p>
        </w:tc>
        <w:tc>
          <w:tcPr>
            <w:tcW w:w="1073" w:type="dxa"/>
            <w:shd w:val="clear" w:color="auto" w:fill="0A2445"/>
          </w:tcPr>
          <w:p w14:paraId="29D7C78A">
            <w:pPr>
              <w:pStyle w:val="11"/>
              <w:spacing w:line="156" w:lineRule="exact"/>
              <w:ind w:right="8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3904.0</w:t>
            </w:r>
          </w:p>
        </w:tc>
        <w:tc>
          <w:tcPr>
            <w:tcW w:w="1155" w:type="dxa"/>
            <w:shd w:val="clear" w:color="auto" w:fill="0A2445"/>
          </w:tcPr>
          <w:p w14:paraId="54CA0E5C">
            <w:pPr>
              <w:pStyle w:val="11"/>
              <w:spacing w:line="156" w:lineRule="exact"/>
              <w:ind w:right="8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12.0</w:t>
            </w:r>
          </w:p>
        </w:tc>
        <w:tc>
          <w:tcPr>
            <w:tcW w:w="908" w:type="dxa"/>
            <w:shd w:val="clear" w:color="auto" w:fill="0A2445"/>
          </w:tcPr>
          <w:p w14:paraId="3236369C">
            <w:pPr>
              <w:pStyle w:val="11"/>
              <w:spacing w:line="156" w:lineRule="exact"/>
              <w:ind w:right="82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0.0</w:t>
            </w:r>
          </w:p>
        </w:tc>
        <w:tc>
          <w:tcPr>
            <w:tcW w:w="992" w:type="dxa"/>
            <w:shd w:val="clear" w:color="auto" w:fill="0A2445"/>
          </w:tcPr>
          <w:p w14:paraId="3CE351ED">
            <w:pPr>
              <w:pStyle w:val="11"/>
              <w:spacing w:line="156" w:lineRule="exact"/>
              <w:ind w:right="83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0.0</w:t>
            </w:r>
          </w:p>
        </w:tc>
        <w:tc>
          <w:tcPr>
            <w:tcW w:w="1124" w:type="dxa"/>
            <w:shd w:val="clear" w:color="auto" w:fill="0A2445"/>
          </w:tcPr>
          <w:p w14:paraId="57D7E097">
            <w:pPr>
              <w:pStyle w:val="11"/>
              <w:spacing w:line="156" w:lineRule="exact"/>
              <w:ind w:right="52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1.587700e+04</w:t>
            </w:r>
          </w:p>
        </w:tc>
      </w:tr>
      <w:tr w14:paraId="19EF9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917" w:type="dxa"/>
            <w:shd w:val="clear" w:color="auto" w:fill="0A2445"/>
          </w:tcPr>
          <w:p w14:paraId="206A60AC">
            <w:pPr>
              <w:pStyle w:val="11"/>
              <w:spacing w:line="163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274890.880</w:t>
            </w:r>
          </w:p>
          <w:p w14:paraId="16B2C84F">
            <w:pPr>
              <w:pStyle w:val="11"/>
              <w:spacing w:line="169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8</w:t>
            </w:r>
            <w:r>
              <w:rPr>
                <w:color w:val="auto"/>
                <w:spacing w:val="39"/>
                <w:w w:val="150"/>
                <w:sz w:val="15"/>
              </w:rPr>
              <w:t xml:space="preserve"> </w:t>
            </w:r>
            <w:r>
              <w:rPr>
                <w:color w:val="auto"/>
                <w:spacing w:val="-2"/>
                <w:sz w:val="15"/>
              </w:rPr>
              <w:t>Antigua</w:t>
            </w:r>
          </w:p>
        </w:tc>
        <w:tc>
          <w:tcPr>
            <w:tcW w:w="1072" w:type="dxa"/>
            <w:shd w:val="clear" w:color="auto" w:fill="0A2445"/>
          </w:tcPr>
          <w:p w14:paraId="50AD305F">
            <w:pPr>
              <w:pStyle w:val="11"/>
              <w:spacing w:before="163" w:line="169" w:lineRule="exact"/>
              <w:ind w:right="12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and</w:t>
            </w:r>
            <w:r>
              <w:rPr>
                <w:color w:val="auto"/>
                <w:spacing w:val="-3"/>
                <w:sz w:val="15"/>
              </w:rPr>
              <w:t xml:space="preserve"> </w:t>
            </w:r>
            <w:r>
              <w:rPr>
                <w:color w:val="auto"/>
                <w:spacing w:val="-2"/>
                <w:sz w:val="15"/>
              </w:rPr>
              <w:t>Barbuda</w:t>
            </w:r>
          </w:p>
        </w:tc>
        <w:tc>
          <w:tcPr>
            <w:tcW w:w="1198" w:type="dxa"/>
            <w:shd w:val="clear" w:color="auto" w:fill="0A2445"/>
          </w:tcPr>
          <w:p w14:paraId="4D1C3CFC">
            <w:pPr>
              <w:pStyle w:val="11"/>
              <w:spacing w:before="163" w:line="169" w:lineRule="exact"/>
              <w:ind w:right="80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North</w:t>
            </w:r>
            <w:r>
              <w:rPr>
                <w:color w:val="auto"/>
                <w:spacing w:val="-5"/>
                <w:sz w:val="15"/>
              </w:rPr>
              <w:t xml:space="preserve"> </w:t>
            </w:r>
            <w:r>
              <w:rPr>
                <w:color w:val="auto"/>
                <w:spacing w:val="-2"/>
                <w:sz w:val="15"/>
              </w:rPr>
              <w:t>America</w:t>
            </w:r>
          </w:p>
        </w:tc>
        <w:tc>
          <w:tcPr>
            <w:tcW w:w="1073" w:type="dxa"/>
            <w:shd w:val="clear" w:color="auto" w:fill="0A2445"/>
          </w:tcPr>
          <w:p w14:paraId="6136F756">
            <w:pPr>
              <w:pStyle w:val="11"/>
              <w:spacing w:before="163" w:line="169" w:lineRule="exact"/>
              <w:ind w:right="8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9106.0</w:t>
            </w:r>
          </w:p>
        </w:tc>
        <w:tc>
          <w:tcPr>
            <w:tcW w:w="1155" w:type="dxa"/>
            <w:shd w:val="clear" w:color="auto" w:fill="0A2445"/>
          </w:tcPr>
          <w:p w14:paraId="51DAD29B">
            <w:pPr>
              <w:pStyle w:val="11"/>
              <w:spacing w:before="163" w:line="169" w:lineRule="exact"/>
              <w:ind w:right="8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146.0</w:t>
            </w:r>
          </w:p>
        </w:tc>
        <w:tc>
          <w:tcPr>
            <w:tcW w:w="908" w:type="dxa"/>
            <w:shd w:val="clear" w:color="auto" w:fill="0A2445"/>
          </w:tcPr>
          <w:p w14:paraId="7898D156">
            <w:pPr>
              <w:pStyle w:val="11"/>
              <w:spacing w:before="163" w:line="169" w:lineRule="exact"/>
              <w:ind w:right="82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0.0</w:t>
            </w:r>
          </w:p>
        </w:tc>
        <w:tc>
          <w:tcPr>
            <w:tcW w:w="992" w:type="dxa"/>
            <w:shd w:val="clear" w:color="auto" w:fill="0A2445"/>
          </w:tcPr>
          <w:p w14:paraId="44051509">
            <w:pPr>
              <w:pStyle w:val="11"/>
              <w:spacing w:before="163" w:line="169" w:lineRule="exact"/>
              <w:ind w:right="83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0.0</w:t>
            </w:r>
          </w:p>
        </w:tc>
        <w:tc>
          <w:tcPr>
            <w:tcW w:w="1124" w:type="dxa"/>
            <w:shd w:val="clear" w:color="auto" w:fill="0A2445"/>
          </w:tcPr>
          <w:p w14:paraId="3A8F5577">
            <w:pPr>
              <w:pStyle w:val="11"/>
              <w:spacing w:before="163" w:line="169" w:lineRule="exact"/>
              <w:ind w:right="52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9.377200e+04</w:t>
            </w:r>
          </w:p>
        </w:tc>
      </w:tr>
      <w:tr w14:paraId="5B86B4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917" w:type="dxa"/>
            <w:shd w:val="clear" w:color="auto" w:fill="0A2445"/>
          </w:tcPr>
          <w:p w14:paraId="1458DA67">
            <w:pPr>
              <w:pStyle w:val="11"/>
              <w:spacing w:line="155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98071.100</w:t>
            </w:r>
          </w:p>
        </w:tc>
        <w:tc>
          <w:tcPr>
            <w:tcW w:w="1072" w:type="dxa"/>
            <w:shd w:val="clear" w:color="auto" w:fill="0A2445"/>
          </w:tcPr>
          <w:p w14:paraId="20B4A89F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198" w:type="dxa"/>
            <w:shd w:val="clear" w:color="auto" w:fill="0A2445"/>
          </w:tcPr>
          <w:p w14:paraId="2CDA97CF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073" w:type="dxa"/>
            <w:shd w:val="clear" w:color="auto" w:fill="0A2445"/>
          </w:tcPr>
          <w:p w14:paraId="286268F6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155" w:type="dxa"/>
            <w:shd w:val="clear" w:color="auto" w:fill="0A2445"/>
          </w:tcPr>
          <w:p w14:paraId="3845E3A4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908" w:type="dxa"/>
            <w:shd w:val="clear" w:color="auto" w:fill="0A2445"/>
          </w:tcPr>
          <w:p w14:paraId="5D50CB9D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992" w:type="dxa"/>
            <w:shd w:val="clear" w:color="auto" w:fill="0A2445"/>
          </w:tcPr>
          <w:p w14:paraId="513B1D14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124" w:type="dxa"/>
            <w:shd w:val="clear" w:color="auto" w:fill="0A2445"/>
          </w:tcPr>
          <w:p w14:paraId="2C63830A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  <w:tr w14:paraId="2A75A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917" w:type="dxa"/>
            <w:shd w:val="clear" w:color="auto" w:fill="0A2445"/>
          </w:tcPr>
          <w:p w14:paraId="12A48BDE">
            <w:pPr>
              <w:pStyle w:val="11"/>
              <w:spacing w:line="155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10"/>
                <w:sz w:val="15"/>
              </w:rPr>
              <w:t>9</w:t>
            </w:r>
          </w:p>
        </w:tc>
        <w:tc>
          <w:tcPr>
            <w:tcW w:w="1072" w:type="dxa"/>
            <w:shd w:val="clear" w:color="auto" w:fill="0A2445"/>
          </w:tcPr>
          <w:p w14:paraId="1ACC5349">
            <w:pPr>
              <w:pStyle w:val="11"/>
              <w:spacing w:line="155" w:lineRule="exact"/>
              <w:ind w:right="12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Argentina</w:t>
            </w:r>
          </w:p>
        </w:tc>
        <w:tc>
          <w:tcPr>
            <w:tcW w:w="1198" w:type="dxa"/>
            <w:shd w:val="clear" w:color="auto" w:fill="0A2445"/>
          </w:tcPr>
          <w:p w14:paraId="2EDDDD78">
            <w:pPr>
              <w:pStyle w:val="11"/>
              <w:spacing w:line="155" w:lineRule="exact"/>
              <w:ind w:right="80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z w:val="15"/>
              </w:rPr>
              <w:t>South</w:t>
            </w:r>
            <w:r>
              <w:rPr>
                <w:color w:val="auto"/>
                <w:spacing w:val="-5"/>
                <w:sz w:val="15"/>
              </w:rPr>
              <w:t xml:space="preserve"> </w:t>
            </w:r>
            <w:r>
              <w:rPr>
                <w:color w:val="auto"/>
                <w:spacing w:val="-2"/>
                <w:sz w:val="15"/>
              </w:rPr>
              <w:t>America</w:t>
            </w:r>
          </w:p>
        </w:tc>
        <w:tc>
          <w:tcPr>
            <w:tcW w:w="1073" w:type="dxa"/>
            <w:shd w:val="clear" w:color="auto" w:fill="0A2445"/>
          </w:tcPr>
          <w:p w14:paraId="586FCE9E">
            <w:pPr>
              <w:pStyle w:val="11"/>
              <w:spacing w:line="155" w:lineRule="exact"/>
              <w:ind w:right="8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10101218.0</w:t>
            </w:r>
          </w:p>
        </w:tc>
        <w:tc>
          <w:tcPr>
            <w:tcW w:w="1155" w:type="dxa"/>
            <w:shd w:val="clear" w:color="auto" w:fill="0A2445"/>
          </w:tcPr>
          <w:p w14:paraId="6C3B4618">
            <w:pPr>
              <w:pStyle w:val="11"/>
              <w:spacing w:line="155" w:lineRule="exact"/>
              <w:ind w:right="81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130663.0</w:t>
            </w:r>
          </w:p>
        </w:tc>
        <w:tc>
          <w:tcPr>
            <w:tcW w:w="908" w:type="dxa"/>
            <w:shd w:val="clear" w:color="auto" w:fill="0A2445"/>
          </w:tcPr>
          <w:p w14:paraId="3084A062">
            <w:pPr>
              <w:pStyle w:val="11"/>
              <w:spacing w:line="155" w:lineRule="exact"/>
              <w:ind w:right="82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4"/>
                <w:sz w:val="15"/>
              </w:rPr>
              <w:t>54.0</w:t>
            </w:r>
          </w:p>
        </w:tc>
        <w:tc>
          <w:tcPr>
            <w:tcW w:w="992" w:type="dxa"/>
            <w:shd w:val="clear" w:color="auto" w:fill="0A2445"/>
          </w:tcPr>
          <w:p w14:paraId="09238B38">
            <w:pPr>
              <w:pStyle w:val="11"/>
              <w:spacing w:line="155" w:lineRule="exact"/>
              <w:ind w:right="83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5"/>
                <w:sz w:val="15"/>
              </w:rPr>
              <w:t>1.0</w:t>
            </w:r>
          </w:p>
        </w:tc>
        <w:tc>
          <w:tcPr>
            <w:tcW w:w="1124" w:type="dxa"/>
            <w:shd w:val="clear" w:color="auto" w:fill="0A2445"/>
          </w:tcPr>
          <w:p w14:paraId="226D578D">
            <w:pPr>
              <w:pStyle w:val="11"/>
              <w:spacing w:line="155" w:lineRule="exact"/>
              <w:ind w:right="52"/>
              <w:jc w:val="right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4.551032e+07</w:t>
            </w:r>
          </w:p>
        </w:tc>
      </w:tr>
      <w:tr w14:paraId="0D2FE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" w:hRule="atLeast"/>
        </w:trPr>
        <w:tc>
          <w:tcPr>
            <w:tcW w:w="917" w:type="dxa"/>
            <w:shd w:val="clear" w:color="auto" w:fill="0A2445"/>
          </w:tcPr>
          <w:p w14:paraId="1C694692">
            <w:pPr>
              <w:pStyle w:val="11"/>
              <w:spacing w:line="143" w:lineRule="exact"/>
              <w:ind w:left="50"/>
              <w:rPr>
                <w:color w:val="auto"/>
                <w:sz w:val="15"/>
              </w:rPr>
            </w:pPr>
            <w:r>
              <w:rPr>
                <w:color w:val="auto"/>
                <w:spacing w:val="-2"/>
                <w:sz w:val="15"/>
              </w:rPr>
              <w:t>222455.060</w:t>
            </w:r>
          </w:p>
        </w:tc>
        <w:tc>
          <w:tcPr>
            <w:tcW w:w="1072" w:type="dxa"/>
            <w:shd w:val="clear" w:color="auto" w:fill="0A2445"/>
          </w:tcPr>
          <w:p w14:paraId="5D9314DD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198" w:type="dxa"/>
            <w:shd w:val="clear" w:color="auto" w:fill="0A2445"/>
          </w:tcPr>
          <w:p w14:paraId="2849419A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073" w:type="dxa"/>
            <w:shd w:val="clear" w:color="auto" w:fill="0A2445"/>
          </w:tcPr>
          <w:p w14:paraId="31460050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155" w:type="dxa"/>
            <w:shd w:val="clear" w:color="auto" w:fill="0A2445"/>
          </w:tcPr>
          <w:p w14:paraId="4A0F590A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908" w:type="dxa"/>
            <w:shd w:val="clear" w:color="auto" w:fill="0A2445"/>
          </w:tcPr>
          <w:p w14:paraId="72FF80D6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992" w:type="dxa"/>
            <w:shd w:val="clear" w:color="auto" w:fill="0A2445"/>
          </w:tcPr>
          <w:p w14:paraId="6F492331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  <w:tc>
          <w:tcPr>
            <w:tcW w:w="1124" w:type="dxa"/>
            <w:shd w:val="clear" w:color="auto" w:fill="0A2445"/>
          </w:tcPr>
          <w:p w14:paraId="55A5DCD0">
            <w:pPr>
              <w:pStyle w:val="11"/>
              <w:rPr>
                <w:rFonts w:ascii="Times New Roman"/>
                <w:color w:val="auto"/>
                <w:sz w:val="10"/>
              </w:rPr>
            </w:pPr>
          </w:p>
        </w:tc>
      </w:tr>
    </w:tbl>
    <w:p w14:paraId="70ACBC62">
      <w:pPr>
        <w:pStyle w:val="7"/>
        <w:rPr>
          <w:rFonts w:ascii="Times New Roman"/>
          <w:b/>
          <w:color w:val="auto"/>
          <w:sz w:val="22"/>
        </w:rPr>
      </w:pPr>
    </w:p>
    <w:p w14:paraId="6BCF1029">
      <w:pPr>
        <w:pStyle w:val="7"/>
        <w:rPr>
          <w:rFonts w:ascii="Times New Roman"/>
          <w:b/>
          <w:color w:val="auto"/>
          <w:sz w:val="22"/>
        </w:rPr>
      </w:pPr>
    </w:p>
    <w:p w14:paraId="134B637D">
      <w:pPr>
        <w:pStyle w:val="7"/>
        <w:spacing w:before="85"/>
        <w:rPr>
          <w:rFonts w:ascii="Times New Roman"/>
          <w:b/>
          <w:color w:val="auto"/>
          <w:sz w:val="22"/>
        </w:rPr>
      </w:pPr>
    </w:p>
    <w:p w14:paraId="0B3D4FAA">
      <w:pPr>
        <w:pStyle w:val="3"/>
        <w:numPr>
          <w:ilvl w:val="1"/>
          <w:numId w:val="1"/>
        </w:numPr>
        <w:tabs>
          <w:tab w:val="left" w:pos="438"/>
        </w:tabs>
        <w:spacing w:before="0" w:after="0" w:line="240" w:lineRule="auto"/>
        <w:ind w:left="438" w:right="0" w:hanging="258"/>
        <w:jc w:val="left"/>
        <w:rPr>
          <w:color w:val="auto"/>
        </w:rPr>
      </w:pPr>
      <w:r>
        <w:rPr>
          <w:color w:val="auto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-3068955</wp:posOffset>
                </wp:positionV>
                <wp:extent cx="5951220" cy="2878455"/>
                <wp:effectExtent l="0" t="0" r="0" b="0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1220" cy="2878455"/>
                          <a:chOff x="0" y="0"/>
                          <a:chExt cx="5951220" cy="287845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6095" y="7924"/>
                            <a:ext cx="5939155" cy="286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155" h="2862580">
                                <a:moveTo>
                                  <a:pt x="5938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2325"/>
                                </a:lnTo>
                                <a:lnTo>
                                  <a:pt x="5938774" y="2862325"/>
                                </a:lnTo>
                                <a:lnTo>
                                  <a:pt x="5938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44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951220" cy="287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878455">
                                <a:moveTo>
                                  <a:pt x="5950953" y="0"/>
                                </a:moveTo>
                                <a:lnTo>
                                  <a:pt x="5944870" y="0"/>
                                </a:lnTo>
                                <a:lnTo>
                                  <a:pt x="5944870" y="6400"/>
                                </a:lnTo>
                                <a:lnTo>
                                  <a:pt x="5944870" y="82600"/>
                                </a:lnTo>
                                <a:lnTo>
                                  <a:pt x="5944870" y="2871774"/>
                                </a:lnTo>
                                <a:lnTo>
                                  <a:pt x="6096" y="2871774"/>
                                </a:lnTo>
                                <a:lnTo>
                                  <a:pt x="6096" y="82600"/>
                                </a:lnTo>
                                <a:lnTo>
                                  <a:pt x="6096" y="6400"/>
                                </a:lnTo>
                                <a:lnTo>
                                  <a:pt x="5944870" y="6400"/>
                                </a:lnTo>
                                <a:lnTo>
                                  <a:pt x="594487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"/>
                                </a:lnTo>
                                <a:lnTo>
                                  <a:pt x="0" y="82600"/>
                                </a:lnTo>
                                <a:lnTo>
                                  <a:pt x="0" y="2871774"/>
                                </a:lnTo>
                                <a:lnTo>
                                  <a:pt x="0" y="2877870"/>
                                </a:lnTo>
                                <a:lnTo>
                                  <a:pt x="6096" y="2877870"/>
                                </a:lnTo>
                                <a:lnTo>
                                  <a:pt x="5944870" y="2877870"/>
                                </a:lnTo>
                                <a:lnTo>
                                  <a:pt x="5950953" y="2877870"/>
                                </a:lnTo>
                                <a:lnTo>
                                  <a:pt x="5950953" y="2871774"/>
                                </a:lnTo>
                                <a:lnTo>
                                  <a:pt x="5950953" y="82600"/>
                                </a:lnTo>
                                <a:lnTo>
                                  <a:pt x="5950953" y="6400"/>
                                </a:lnTo>
                                <a:lnTo>
                                  <a:pt x="5950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99060" y="2698361"/>
                            <a:ext cx="852169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0FBFF5">
                              <w:pPr>
                                <w:spacing w:before="0" w:line="150" w:lineRule="exact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5F5D5"/>
                                  <w:sz w:val="15"/>
                                </w:rPr>
                                <w:t>Shape:</w:t>
                              </w:r>
                              <w:r>
                                <w:rPr>
                                  <w:color w:val="D5F5D5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(247,</w:t>
                              </w:r>
                              <w:r>
                                <w:rPr>
                                  <w:color w:val="D5F5D5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pacing w:val="-5"/>
                                  <w:sz w:val="15"/>
                                </w:rPr>
                                <w:t>67)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pt;margin-top:-241.65pt;height:226.65pt;width:468.6pt;mso-position-horizontal-relative:page;z-index:-251654144;mso-width-relative:page;mso-height-relative:page;" coordsize="5951220,2878455" o:gfxdata="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">
                <o:lock v:ext="edit" aspectratio="f"/>
                <v:shape id="Graphic 55" o:spid="_x0000_s1026" o:spt="100" style="position:absolute;left:6095;top:7924;height:2862580;width:5939155;" fillcolor="#0A2445" filled="t" stroked="f" coordsize="5939155,2862580" o:gfxdata="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xw3TG/&#10;AAAA2wAAAA8AAAAAAAAAAQAgAAAAIgAAAGRycy9kb3ducmV2LnhtbFBLAQIUABQAAAAIAIdO4kAz&#10;LwWeOwAAADkAAAAQAAAAAAAAAAEAIAAAAA4BAABkcnMvc2hhcGV4bWwueG1sUEsFBgAAAAAGAAYA&#10;WwEAALgDAAAAAA==&#10;" path="m5938774,0l0,0,0,2862325,5938774,2862325,593877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0;top:0;height:2878455;width:5951220;" fillcolor="#000000" filled="t" stroked="f" coordsize="5951220,2878455" o:gfxdata="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Mge7K/&#10;AAAA2wAAAA8AAAAAAAAAAQAgAAAAIgAAAGRycy9kb3ducmV2LnhtbFBLAQIUABQAAAAIAIdO4kAz&#10;LwWeOwAAADkAAAAQAAAAAAAAAAEAIAAAAA4BAABkcnMvc2hhcGV4bWwueG1sUEsFBgAAAAAGAAYA&#10;WwEAALgDAAAAAA==&#10;" path="m5950953,0l5944870,0,5944870,6400,5944870,82600,5944870,2871774,6096,2871774,6096,82600,6096,6400,5944870,6400,5944870,0,6096,0,0,0,0,6400,0,82600,0,2871774,0,2877870,6096,2877870,5944870,2877870,5950953,2877870,5950953,2871774,5950953,82600,5950953,6400,59509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7" o:spid="_x0000_s1026" o:spt="202" type="#_x0000_t202" style="position:absolute;left:99060;top:2698361;height:96520;width:852169;" filled="f" stroked="f" coordsize="21600,21600" o:gfxdata="UEsDBAoAAAAAAIdO4kAAAAAAAAAAAAAAAAAEAAAAZHJzL1BLAwQUAAAACACHTuJAE4nQDL4AAADb&#10;AAAADwAAAGRycy9kb3ducmV2LnhtbEWPT2sCMRTE7wW/Q3hCbzWxUK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4nQD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0FBFF5">
                        <w:pPr>
                          <w:spacing w:before="0" w:line="150" w:lineRule="exact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D5F5D5"/>
                            <w:sz w:val="15"/>
                          </w:rPr>
                          <w:t>Shape:</w:t>
                        </w:r>
                        <w:r>
                          <w:rPr>
                            <w:color w:val="D5F5D5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(247,</w:t>
                        </w:r>
                        <w:r>
                          <w:rPr>
                            <w:color w:val="D5F5D5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pacing w:val="-5"/>
                            <w:sz w:val="15"/>
                          </w:rPr>
                          <w:t>67)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auto"/>
        </w:rPr>
        <w:t>Data</w:t>
      </w:r>
      <w:r>
        <w:rPr>
          <w:color w:val="auto"/>
          <w:spacing w:val="-6"/>
        </w:rPr>
        <w:t xml:space="preserve"> </w:t>
      </w:r>
      <w:r>
        <w:rPr>
          <w:color w:val="auto"/>
        </w:rPr>
        <w:t>Cleaning</w:t>
      </w:r>
      <w:r>
        <w:rPr>
          <w:color w:val="auto"/>
          <w:spacing w:val="-6"/>
        </w:rPr>
        <w:t xml:space="preserve"> </w:t>
      </w:r>
      <w:r>
        <w:rPr>
          <w:color w:val="auto"/>
        </w:rPr>
        <w:t>and</w:t>
      </w:r>
      <w:r>
        <w:rPr>
          <w:color w:val="auto"/>
          <w:spacing w:val="-6"/>
        </w:rPr>
        <w:t xml:space="preserve"> </w:t>
      </w:r>
      <w:r>
        <w:rPr>
          <w:color w:val="auto"/>
          <w:spacing w:val="-2"/>
        </w:rPr>
        <w:t>Preparation</w:t>
      </w:r>
    </w:p>
    <w:p w14:paraId="11503806">
      <w:pPr>
        <w:pStyle w:val="7"/>
        <w:rPr>
          <w:rFonts w:ascii="Times New Roman"/>
          <w:color w:val="auto"/>
          <w:sz w:val="8"/>
        </w:rPr>
      </w:pPr>
      <w:r>
        <w:rPr>
          <w:rFonts w:ascii="Times New Roman"/>
          <w:color w:val="auto"/>
          <w:sz w:val="8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ragraph">
                  <wp:posOffset>76835</wp:posOffset>
                </wp:positionV>
                <wp:extent cx="5944870" cy="695325"/>
                <wp:effectExtent l="0" t="0" r="0" b="0"/>
                <wp:wrapTopAndBottom/>
                <wp:docPr id="58" name="Text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6953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711903">
                            <w:pPr>
                              <w:pStyle w:val="7"/>
                              <w:spacing w:before="120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df2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=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df[df['continent'].notna()].copy()</w:t>
                            </w:r>
                          </w:p>
                          <w:p w14:paraId="3CC9F76D">
                            <w:pPr>
                              <w:pStyle w:val="7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df2[['total_cases','total_deaths']]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df2[['total_cases','total_deaths']].fillna(0)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print(df2.duplicated().sum())</w:t>
                            </w:r>
                          </w:p>
                          <w:p w14:paraId="1C7FCA77">
                            <w:pPr>
                              <w:pStyle w:val="7"/>
                              <w:spacing w:before="1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print(df2.shape)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8" o:spid="_x0000_s1026" o:spt="202" type="#_x0000_t202" style="position:absolute;left:0pt;margin-left:45.2pt;margin-top:6.05pt;height:54.75pt;width:468.1pt;mso-position-horizontal-relative:page;mso-wrap-distance-bottom:0pt;mso-wrap-distance-top:0pt;z-index:-251636736;mso-width-relative:page;mso-height-relative:page;" fillcolor="#F1F1F1" filled="t" stroked="t" coordsize="21600,21600" o:gfxdata="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FwGyafYAAAACgEAAA8AAAAAAAAAAQAgAAAAIgAAAGRycy9kb3ducmV2LnhtbFBLAQIUABQAAAAI&#10;AIdO4kDHysx87QEAAA0EAAAOAAAAAAAAAAEAIAAAACcBAABkcnMvZTJvRG9jLnhtbFBLBQYAAAAA&#10;BgAGAFkBAACGBQAAAAA=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34711903">
                      <w:pPr>
                        <w:pStyle w:val="7"/>
                        <w:spacing w:before="120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df2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r>
                        <w:rPr>
                          <w:color w:val="000000"/>
                          <w:spacing w:val="-2"/>
                        </w:rPr>
                        <w:t>df[df['continent'].notna()].copy()</w:t>
                      </w:r>
                    </w:p>
                    <w:p w14:paraId="3CC9F76D">
                      <w:pPr>
                        <w:pStyle w:val="7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df2[['total_cases','total_deaths']]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df2[['total_cases','total_deaths']].fillna(0) </w:t>
                      </w:r>
                      <w:r>
                        <w:rPr>
                          <w:color w:val="000000"/>
                          <w:spacing w:val="-2"/>
                        </w:rPr>
                        <w:t>print(df2.duplicated().sum())</w:t>
                      </w:r>
                    </w:p>
                    <w:p w14:paraId="1C7FCA77">
                      <w:pPr>
                        <w:pStyle w:val="7"/>
                        <w:spacing w:before="1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print(df2.shape)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704C5BA">
      <w:pPr>
        <w:pStyle w:val="4"/>
        <w:rPr>
          <w:color w:val="auto"/>
        </w:rPr>
      </w:pPr>
      <w:r>
        <w:rPr>
          <w:color w:val="auto"/>
          <w:spacing w:val="-2"/>
        </w:rPr>
        <w:t>Output</w:t>
      </w:r>
    </w:p>
    <w:p w14:paraId="490A56B7">
      <w:pPr>
        <w:pStyle w:val="7"/>
        <w:spacing w:before="10"/>
        <w:rPr>
          <w:rFonts w:ascii="Times New Roman"/>
          <w:b/>
          <w:color w:val="auto"/>
          <w:sz w:val="4"/>
        </w:rPr>
      </w:pPr>
      <w:r>
        <w:rPr>
          <w:rFonts w:ascii="Times New Roman"/>
          <w:b/>
          <w:color w:val="auto"/>
          <w:sz w:val="4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ragraph">
                  <wp:posOffset>53975</wp:posOffset>
                </wp:positionV>
                <wp:extent cx="5944870" cy="494030"/>
                <wp:effectExtent l="0" t="0" r="0" b="0"/>
                <wp:wrapTopAndBottom/>
                <wp:docPr id="59" name="Text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494030"/>
                        </a:xfrm>
                        <a:prstGeom prst="rect">
                          <a:avLst/>
                        </a:prstGeom>
                        <a:solidFill>
                          <a:srgbClr val="0A2445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9874C8">
                            <w:pPr>
                              <w:spacing w:before="119"/>
                              <w:ind w:left="146" w:right="1596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z w:val="15"/>
                              </w:rPr>
                              <w:t>Removed</w:t>
                            </w:r>
                            <w:r>
                              <w:rPr>
                                <w:color w:val="D5F5D5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12</w:t>
                            </w:r>
                            <w:r>
                              <w:rPr>
                                <w:color w:val="D5F5D5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aggregate</w:t>
                            </w:r>
                            <w:r>
                              <w:rPr>
                                <w:color w:val="D5F5D5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rows</w:t>
                            </w:r>
                            <w:r>
                              <w:rPr>
                                <w:color w:val="D5F5D5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with</w:t>
                            </w:r>
                            <w:r>
                              <w:rPr>
                                <w:color w:val="D5F5D5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continent</w:t>
                            </w:r>
                            <w:r>
                              <w:rPr>
                                <w:color w:val="D5F5D5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=</w:t>
                            </w:r>
                            <w:r>
                              <w:rPr>
                                <w:color w:val="D5F5D5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NaN</w:t>
                            </w:r>
                            <w:r>
                              <w:rPr>
                                <w:color w:val="D5F5D5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(e.g.</w:t>
                            </w:r>
                            <w:r>
                              <w:rPr>
                                <w:color w:val="D5F5D5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'World',</w:t>
                            </w:r>
                            <w:r>
                              <w:rPr>
                                <w:color w:val="D5F5D5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'Africa'</w:t>
                            </w:r>
                            <w:r>
                              <w:rPr>
                                <w:color w:val="D5F5D5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region</w:t>
                            </w:r>
                            <w:r>
                              <w:rPr>
                                <w:color w:val="D5F5D5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totals) Duplicate rows: 0</w:t>
                            </w:r>
                          </w:p>
                          <w:p w14:paraId="6609BC9F">
                            <w:pPr>
                              <w:spacing w:before="0" w:line="175" w:lineRule="exact"/>
                              <w:ind w:left="1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z w:val="15"/>
                              </w:rPr>
                              <w:t>Shape</w:t>
                            </w:r>
                            <w:r>
                              <w:rPr>
                                <w:color w:val="D5F5D5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after</w:t>
                            </w:r>
                            <w:r>
                              <w:rPr>
                                <w:color w:val="D5F5D5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cleaning:</w:t>
                            </w:r>
                            <w:r>
                              <w:rPr>
                                <w:color w:val="D5F5D5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(235,</w:t>
                            </w:r>
                            <w:r>
                              <w:rPr>
                                <w:color w:val="D5F5D5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pacing w:val="-5"/>
                                <w:sz w:val="15"/>
                              </w:rPr>
                              <w:t>67)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9" o:spid="_x0000_s1026" o:spt="202" type="#_x0000_t202" style="position:absolute;left:0pt;margin-left:45.2pt;margin-top:4.25pt;height:38.9pt;width:468.1pt;mso-position-horizontal-relative:page;mso-wrap-distance-bottom:0pt;mso-wrap-distance-top:0pt;z-index:-251635712;mso-width-relative:page;mso-height-relative:page;" fillcolor="#0A2445" filled="t" stroked="t" coordsize="21600,21600" o:gfxdata="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K6+gC2AAAAAgBAAAPAAAAAAAAAAEAIAAAACIAAABkcnMvZG93bnJldi54bWxQSwECFAAU&#10;AAAACACHTuJAyjOyIvEBAAANBAAADgAAAAAAAAABACAAAAAnAQAAZHJzL2Uyb0RvYy54bWxQSwUG&#10;AAAAAAYABgBZAQAAigUAAAAA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729874C8">
                      <w:pPr>
                        <w:spacing w:before="119"/>
                        <w:ind w:left="146" w:right="1596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z w:val="15"/>
                        </w:rPr>
                        <w:t>Removed</w:t>
                      </w:r>
                      <w:r>
                        <w:rPr>
                          <w:color w:val="D5F5D5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12</w:t>
                      </w:r>
                      <w:r>
                        <w:rPr>
                          <w:color w:val="D5F5D5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aggregate</w:t>
                      </w:r>
                      <w:r>
                        <w:rPr>
                          <w:color w:val="D5F5D5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rows</w:t>
                      </w:r>
                      <w:r>
                        <w:rPr>
                          <w:color w:val="D5F5D5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with</w:t>
                      </w:r>
                      <w:r>
                        <w:rPr>
                          <w:color w:val="D5F5D5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continent</w:t>
                      </w:r>
                      <w:r>
                        <w:rPr>
                          <w:color w:val="D5F5D5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=</w:t>
                      </w:r>
                      <w:r>
                        <w:rPr>
                          <w:color w:val="D5F5D5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NaN</w:t>
                      </w:r>
                      <w:r>
                        <w:rPr>
                          <w:color w:val="D5F5D5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(e.g.</w:t>
                      </w:r>
                      <w:r>
                        <w:rPr>
                          <w:color w:val="D5F5D5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'World',</w:t>
                      </w:r>
                      <w:r>
                        <w:rPr>
                          <w:color w:val="D5F5D5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'Africa'</w:t>
                      </w:r>
                      <w:r>
                        <w:rPr>
                          <w:color w:val="D5F5D5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region</w:t>
                      </w:r>
                      <w:r>
                        <w:rPr>
                          <w:color w:val="D5F5D5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totals) Duplicate rows: 0</w:t>
                      </w:r>
                    </w:p>
                    <w:p w14:paraId="6609BC9F">
                      <w:pPr>
                        <w:spacing w:before="0" w:line="175" w:lineRule="exact"/>
                        <w:ind w:left="1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z w:val="15"/>
                        </w:rPr>
                        <w:t>Shape</w:t>
                      </w:r>
                      <w:r>
                        <w:rPr>
                          <w:color w:val="D5F5D5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after</w:t>
                      </w:r>
                      <w:r>
                        <w:rPr>
                          <w:color w:val="D5F5D5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cleaning:</w:t>
                      </w:r>
                      <w:r>
                        <w:rPr>
                          <w:color w:val="D5F5D5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(235,</w:t>
                      </w:r>
                      <w:r>
                        <w:rPr>
                          <w:color w:val="D5F5D5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pacing w:val="-5"/>
                          <w:sz w:val="15"/>
                        </w:rPr>
                        <w:t>67)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E3017AF">
      <w:pPr>
        <w:pStyle w:val="7"/>
        <w:spacing w:before="7"/>
        <w:rPr>
          <w:rFonts w:ascii="Times New Roman"/>
          <w:b/>
          <w:color w:val="auto"/>
          <w:sz w:val="26"/>
        </w:rPr>
      </w:pPr>
    </w:p>
    <w:p w14:paraId="1580599A">
      <w:pPr>
        <w:pStyle w:val="3"/>
        <w:numPr>
          <w:ilvl w:val="1"/>
          <w:numId w:val="1"/>
        </w:numPr>
        <w:tabs>
          <w:tab w:val="left" w:pos="438"/>
        </w:tabs>
        <w:spacing w:before="1" w:after="0" w:line="240" w:lineRule="auto"/>
        <w:ind w:left="438" w:right="0" w:hanging="258"/>
        <w:jc w:val="left"/>
        <w:rPr>
          <w:color w:val="auto"/>
        </w:rPr>
      </w:pPr>
      <w:r>
        <w:rPr>
          <w:color w:val="auto"/>
        </w:rPr>
        <w:t>Statistical</w:t>
      </w:r>
      <w:r>
        <w:rPr>
          <w:color w:val="auto"/>
          <w:spacing w:val="-11"/>
        </w:rPr>
        <w:t xml:space="preserve"> </w:t>
      </w:r>
      <w:r>
        <w:rPr>
          <w:color w:val="auto"/>
          <w:spacing w:val="-2"/>
        </w:rPr>
        <w:t>Analysis</w:t>
      </w:r>
    </w:p>
    <w:p w14:paraId="2149784B">
      <w:pPr>
        <w:pStyle w:val="7"/>
        <w:rPr>
          <w:rFonts w:ascii="Times New Roman"/>
          <w:color w:val="auto"/>
          <w:sz w:val="8"/>
        </w:rPr>
      </w:pPr>
      <w:r>
        <w:rPr>
          <w:rFonts w:ascii="Times New Roman"/>
          <w:color w:val="auto"/>
          <w:sz w:val="8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ragraph">
                  <wp:posOffset>76200</wp:posOffset>
                </wp:positionV>
                <wp:extent cx="5944870" cy="963295"/>
                <wp:effectExtent l="0" t="0" r="0" b="0"/>
                <wp:wrapTopAndBottom/>
                <wp:docPr id="60" name="Text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96329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365D3A">
                            <w:pPr>
                              <w:pStyle w:val="7"/>
                              <w:spacing w:before="120"/>
                              <w:ind w:left="146" w:right="15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print(df2[['total_cases','total_deaths','population']].describe().round(2)) </w:t>
                            </w:r>
                            <w:r>
                              <w:rPr>
                                <w:color w:val="000000"/>
                              </w:rPr>
                              <w:t>df2['death_rate'] = (df2['total_deaths']/df2['total_cases']*100).round(2) top10 =</w:t>
                            </w:r>
                          </w:p>
                          <w:p w14:paraId="762324FB">
                            <w:pPr>
                              <w:pStyle w:val="7"/>
                              <w:spacing w:before="1"/>
                              <w:ind w:left="146" w:right="2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df2.nlargest(10,'total_cases')[['location','total_cases','total_deaths','death_rate']] print(top10.to_string()) print(df2[['total_cases','total_deaths','population']].corr().round(2))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0" o:spid="_x0000_s1026" o:spt="202" type="#_x0000_t202" style="position:absolute;left:0pt;margin-left:45.2pt;margin-top:6pt;height:75.85pt;width:468.1pt;mso-position-horizontal-relative:page;mso-wrap-distance-bottom:0pt;mso-wrap-distance-top:0pt;z-index:-251635712;mso-width-relative:page;mso-height-relative:page;" fillcolor="#F1F1F1" filled="t" stroked="t" coordsize="21600,21600" o:gfxdata="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NEJlCXZAAAACgEAAA8AAAAAAAAAAQAgAAAAIgAAAGRycy9kb3ducmV2LnhtbFBLAQIUABQAAAAI&#10;AIdO4kBjjmZH7AEAAA0EAAAOAAAAAAAAAAEAIAAAACgBAABkcnMvZTJvRG9jLnhtbFBLBQYAAAAA&#10;BgAGAFkBAACGBQAAAAA=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51365D3A">
                      <w:pPr>
                        <w:pStyle w:val="7"/>
                        <w:spacing w:before="120"/>
                        <w:ind w:left="146" w:right="15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 xml:space="preserve">print(df2[['total_cases','total_deaths','population']].describe().round(2)) </w:t>
                      </w:r>
                      <w:r>
                        <w:rPr>
                          <w:color w:val="000000"/>
                        </w:rPr>
                        <w:t>df2['death_rate'] = (df2['total_deaths']/df2['total_cases']*100).round(2) top10 =</w:t>
                      </w:r>
                    </w:p>
                    <w:p w14:paraId="762324FB">
                      <w:pPr>
                        <w:pStyle w:val="7"/>
                        <w:spacing w:before="1"/>
                        <w:ind w:left="146" w:right="2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df2.nlargest(10,'total_cases')[['location','total_cases','total_deaths','death_rate']] print(top10.to_string()) print(df2[['total_cases','total_deaths','population']].corr().round(2))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19A8CDE">
      <w:pPr>
        <w:pStyle w:val="7"/>
        <w:spacing w:after="0"/>
        <w:rPr>
          <w:rFonts w:ascii="Times New Roman"/>
          <w:color w:val="auto"/>
          <w:sz w:val="8"/>
        </w:rPr>
        <w:sectPr>
          <w:pgSz w:w="12240" w:h="15840"/>
          <w:pgMar w:top="840" w:right="720" w:bottom="280" w:left="72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4CAFD826">
      <w:pPr>
        <w:pStyle w:val="4"/>
        <w:spacing w:before="81"/>
        <w:rPr>
          <w:color w:val="auto"/>
        </w:rPr>
      </w:pPr>
      <w:r>
        <w:rPr>
          <w:color w:val="auto"/>
          <w:spacing w:val="-2"/>
        </w:rPr>
        <w:t>Output</w:t>
      </w:r>
    </w:p>
    <w:p w14:paraId="00F690CD">
      <w:pPr>
        <w:pStyle w:val="7"/>
        <w:spacing w:before="9"/>
        <w:rPr>
          <w:rFonts w:ascii="Times New Roman"/>
          <w:b/>
          <w:color w:val="auto"/>
          <w:sz w:val="4"/>
        </w:rPr>
      </w:pPr>
      <w:r>
        <w:rPr>
          <w:rFonts w:ascii="Times New Roman"/>
          <w:b/>
          <w:color w:val="auto"/>
          <w:sz w:val="4"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ragraph">
                  <wp:posOffset>53340</wp:posOffset>
                </wp:positionV>
                <wp:extent cx="5944870" cy="1266825"/>
                <wp:effectExtent l="0" t="0" r="0" b="0"/>
                <wp:wrapTopAndBottom/>
                <wp:docPr id="61" name="Text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1266825"/>
                        </a:xfrm>
                        <a:prstGeom prst="rect">
                          <a:avLst/>
                        </a:prstGeom>
                        <a:solidFill>
                          <a:srgbClr val="0A2445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CDF5CB">
                            <w:pPr>
                              <w:spacing w:before="119"/>
                              <w:ind w:left="1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z w:val="15"/>
                              </w:rPr>
                              <w:t>total_cases:</w:t>
                            </w:r>
                            <w:r>
                              <w:rPr>
                                <w:color w:val="D5F5D5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mean</w:t>
                            </w:r>
                            <w:r>
                              <w:rPr>
                                <w:color w:val="D5F5D5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3,301,561</w:t>
                            </w:r>
                            <w:r>
                              <w:rPr>
                                <w:color w:val="D5F5D5"/>
                                <w:spacing w:val="6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max</w:t>
                            </w:r>
                            <w:r>
                              <w:rPr>
                                <w:color w:val="D5F5D5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103,436,829</w:t>
                            </w:r>
                            <w:r>
                              <w:rPr>
                                <w:color w:val="D5F5D5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(USA)</w:t>
                            </w:r>
                          </w:p>
                          <w:p w14:paraId="26FFDADE">
                            <w:pPr>
                              <w:pStyle w:val="7"/>
                              <w:spacing w:before="54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14:paraId="6F540FF5">
                            <w:pPr>
                              <w:spacing w:before="0" w:line="175" w:lineRule="exact"/>
                              <w:ind w:left="1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z w:val="15"/>
                              </w:rPr>
                              <w:t>Top</w:t>
                            </w:r>
                            <w:r>
                              <w:rPr>
                                <w:color w:val="D5F5D5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10</w:t>
                            </w:r>
                            <w:r>
                              <w:rPr>
                                <w:color w:val="D5F5D5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by</w:t>
                            </w:r>
                            <w:r>
                              <w:rPr>
                                <w:color w:val="D5F5D5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>total_cases:</w:t>
                            </w:r>
                          </w:p>
                          <w:p w14:paraId="2CAB347A">
                            <w:pPr>
                              <w:spacing w:before="0"/>
                              <w:ind w:left="146" w:right="1596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z w:val="15"/>
                              </w:rPr>
                              <w:t>United</w:t>
                            </w: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States</w:t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103.4M</w:t>
                            </w:r>
                            <w:r>
                              <w:rPr>
                                <w:color w:val="D5F5D5"/>
                                <w:spacing w:val="7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|</w:t>
                            </w:r>
                            <w:r>
                              <w:rPr>
                                <w:color w:val="D5F5D5"/>
                                <w:spacing w:val="8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China</w:t>
                            </w: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99.4M</w:t>
                            </w:r>
                            <w:r>
                              <w:rPr>
                                <w:color w:val="D5F5D5"/>
                                <w:spacing w:val="7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|</w:t>
                            </w:r>
                            <w:r>
                              <w:rPr>
                                <w:color w:val="D5F5D5"/>
                                <w:spacing w:val="7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India</w:t>
                            </w: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45.0M</w:t>
                            </w:r>
                            <w:r>
                              <w:rPr>
                                <w:color w:val="D5F5D5"/>
                                <w:spacing w:val="8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|</w:t>
                            </w:r>
                            <w:r>
                              <w:rPr>
                                <w:color w:val="D5F5D5"/>
                                <w:spacing w:val="7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France</w:t>
                            </w: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39.0M</w:t>
                            </w:r>
                            <w:r>
                              <w:rPr>
                                <w:color w:val="D5F5D5"/>
                                <w:spacing w:val="7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|</w:t>
                            </w:r>
                            <w:r>
                              <w:rPr>
                                <w:color w:val="D5F5D5"/>
                                <w:spacing w:val="7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Germany</w:t>
                            </w: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38.4M Brazil 37.5M</w:t>
                            </w:r>
                            <w:r>
                              <w:rPr>
                                <w:color w:val="D5F5D5"/>
                                <w:spacing w:val="8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|</w:t>
                            </w:r>
                            <w:r>
                              <w:rPr>
                                <w:color w:val="D5F5D5"/>
                                <w:spacing w:val="8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South Korea 34.6M</w:t>
                            </w:r>
                            <w:r>
                              <w:rPr>
                                <w:color w:val="D5F5D5"/>
                                <w:spacing w:val="8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|</w:t>
                            </w:r>
                            <w:r>
                              <w:rPr>
                                <w:color w:val="D5F5D5"/>
                                <w:spacing w:val="8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Japan 33.8M</w:t>
                            </w:r>
                            <w:r>
                              <w:rPr>
                                <w:color w:val="D5F5D5"/>
                                <w:spacing w:val="8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|</w:t>
                            </w:r>
                            <w:r>
                              <w:rPr>
                                <w:color w:val="D5F5D5"/>
                                <w:spacing w:val="8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Italy 26.8M</w:t>
                            </w:r>
                            <w:r>
                              <w:rPr>
                                <w:color w:val="D5F5D5"/>
                                <w:spacing w:val="8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|</w:t>
                            </w:r>
                            <w:r>
                              <w:rPr>
                                <w:color w:val="D5F5D5"/>
                                <w:spacing w:val="8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UK 25.0M</w:t>
                            </w:r>
                          </w:p>
                          <w:p w14:paraId="5426AA0F">
                            <w:pPr>
                              <w:tabs>
                                <w:tab w:val="left" w:pos="3282"/>
                              </w:tabs>
                              <w:spacing w:before="43" w:line="406" w:lineRule="exact"/>
                              <w:ind w:left="146" w:right="3262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z w:val="15"/>
                              </w:rPr>
                              <w:t>Death</w:t>
                            </w:r>
                            <w:r>
                              <w:rPr>
                                <w:color w:val="D5F5D5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rates:</w:t>
                            </w:r>
                            <w:r>
                              <w:rPr>
                                <w:color w:val="D5F5D5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Brazil</w:t>
                            </w:r>
                            <w:r>
                              <w:rPr>
                                <w:color w:val="D5F5D5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1.87%</w:t>
                            </w:r>
                            <w:r>
                              <w:rPr>
                                <w:color w:val="D5F5D5"/>
                                <w:spacing w:val="7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India</w:t>
                            </w:r>
                            <w:r>
                              <w:rPr>
                                <w:color w:val="D5F5D5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1.18%</w:t>
                            </w:r>
                            <w:r>
                              <w:rPr>
                                <w:color w:val="D5F5D5"/>
                                <w:spacing w:val="7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USA</w:t>
                            </w:r>
                            <w:r>
                              <w:rPr>
                                <w:color w:val="D5F5D5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1.15%</w:t>
                            </w:r>
                            <w:r>
                              <w:rPr>
                                <w:color w:val="D5F5D5"/>
                                <w:spacing w:val="7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UK</w:t>
                            </w:r>
                            <w:r>
                              <w:rPr>
                                <w:color w:val="D5F5D5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0.93%</w:t>
                            </w:r>
                            <w:r>
                              <w:rPr>
                                <w:color w:val="D5F5D5"/>
                                <w:spacing w:val="7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China</w:t>
                            </w:r>
                            <w:r>
                              <w:rPr>
                                <w:color w:val="D5F5D5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 xml:space="preserve">0.12% </w:t>
                            </w: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>Corr(total_cases,total_deaths)=0.77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>Corr(total_cases,population)=0.70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1" o:spid="_x0000_s1026" o:spt="202" type="#_x0000_t202" style="position:absolute;left:0pt;margin-left:45.2pt;margin-top:4.2pt;height:99.75pt;width:468.1pt;mso-position-horizontal-relative:page;mso-wrap-distance-bottom:0pt;mso-wrap-distance-top:0pt;z-index:-251634688;mso-width-relative:page;mso-height-relative:page;" fillcolor="#0A2445" filled="t" stroked="t" coordsize="21600,21600" o:gfxdata="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XkoCE2AAAAAkBAAAPAAAAAAAAAAEAIAAAACIAAABkcnMvZG93bnJldi54bWxQSwECFAAUAAAA&#10;CACHTuJAGQ9sHe4BAAAOBAAADgAAAAAAAAABACAAAAAnAQAAZHJzL2Uyb0RvYy54bWxQSwUGAAAA&#10;AAYABgBZAQAAhwUAAAAA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57CDF5CB">
                      <w:pPr>
                        <w:spacing w:before="119"/>
                        <w:ind w:left="1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z w:val="15"/>
                        </w:rPr>
                        <w:t>total_cases:</w:t>
                      </w:r>
                      <w:r>
                        <w:rPr>
                          <w:color w:val="D5F5D5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mean</w:t>
                      </w:r>
                      <w:r>
                        <w:rPr>
                          <w:color w:val="D5F5D5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3,301,561</w:t>
                      </w:r>
                      <w:r>
                        <w:rPr>
                          <w:color w:val="D5F5D5"/>
                          <w:spacing w:val="66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max</w:t>
                      </w:r>
                      <w:r>
                        <w:rPr>
                          <w:color w:val="D5F5D5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103,436,829</w:t>
                      </w:r>
                      <w:r>
                        <w:rPr>
                          <w:color w:val="D5F5D5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(USA)</w:t>
                      </w:r>
                    </w:p>
                    <w:p w14:paraId="26FFDADE">
                      <w:pPr>
                        <w:pStyle w:val="7"/>
                        <w:spacing w:before="54"/>
                        <w:rPr>
                          <w:color w:val="000000"/>
                          <w:sz w:val="15"/>
                        </w:rPr>
                      </w:pPr>
                    </w:p>
                    <w:p w14:paraId="6F540FF5">
                      <w:pPr>
                        <w:spacing w:before="0" w:line="175" w:lineRule="exact"/>
                        <w:ind w:left="1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z w:val="15"/>
                        </w:rPr>
                        <w:t>Top</w:t>
                      </w:r>
                      <w:r>
                        <w:rPr>
                          <w:color w:val="D5F5D5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10</w:t>
                      </w:r>
                      <w:r>
                        <w:rPr>
                          <w:color w:val="D5F5D5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by</w:t>
                      </w:r>
                      <w:r>
                        <w:rPr>
                          <w:color w:val="D5F5D5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pacing w:val="-2"/>
                          <w:sz w:val="15"/>
                        </w:rPr>
                        <w:t>total_cases:</w:t>
                      </w:r>
                    </w:p>
                    <w:p w14:paraId="2CAB347A">
                      <w:pPr>
                        <w:spacing w:before="0"/>
                        <w:ind w:left="146" w:right="1596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z w:val="15"/>
                        </w:rPr>
                        <w:t>United</w:t>
                      </w:r>
                      <w:r>
                        <w:rPr>
                          <w:color w:val="D5F5D5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States</w:t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103.4M</w:t>
                      </w:r>
                      <w:r>
                        <w:rPr>
                          <w:color w:val="D5F5D5"/>
                          <w:spacing w:val="79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|</w:t>
                      </w:r>
                      <w:r>
                        <w:rPr>
                          <w:color w:val="D5F5D5"/>
                          <w:spacing w:val="80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China</w:t>
                      </w:r>
                      <w:r>
                        <w:rPr>
                          <w:color w:val="D5F5D5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99.4M</w:t>
                      </w:r>
                      <w:r>
                        <w:rPr>
                          <w:color w:val="D5F5D5"/>
                          <w:spacing w:val="79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|</w:t>
                      </w:r>
                      <w:r>
                        <w:rPr>
                          <w:color w:val="D5F5D5"/>
                          <w:spacing w:val="79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India</w:t>
                      </w:r>
                      <w:r>
                        <w:rPr>
                          <w:color w:val="D5F5D5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45.0M</w:t>
                      </w:r>
                      <w:r>
                        <w:rPr>
                          <w:color w:val="D5F5D5"/>
                          <w:spacing w:val="80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|</w:t>
                      </w:r>
                      <w:r>
                        <w:rPr>
                          <w:color w:val="D5F5D5"/>
                          <w:spacing w:val="79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France</w:t>
                      </w:r>
                      <w:r>
                        <w:rPr>
                          <w:color w:val="D5F5D5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39.0M</w:t>
                      </w:r>
                      <w:r>
                        <w:rPr>
                          <w:color w:val="D5F5D5"/>
                          <w:spacing w:val="79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|</w:t>
                      </w:r>
                      <w:r>
                        <w:rPr>
                          <w:color w:val="D5F5D5"/>
                          <w:spacing w:val="79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Germany</w:t>
                      </w:r>
                      <w:r>
                        <w:rPr>
                          <w:color w:val="D5F5D5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38.4M Brazil 37.5M</w:t>
                      </w:r>
                      <w:r>
                        <w:rPr>
                          <w:color w:val="D5F5D5"/>
                          <w:spacing w:val="80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|</w:t>
                      </w:r>
                      <w:r>
                        <w:rPr>
                          <w:color w:val="D5F5D5"/>
                          <w:spacing w:val="80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South Korea 34.6M</w:t>
                      </w:r>
                      <w:r>
                        <w:rPr>
                          <w:color w:val="D5F5D5"/>
                          <w:spacing w:val="80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|</w:t>
                      </w:r>
                      <w:r>
                        <w:rPr>
                          <w:color w:val="D5F5D5"/>
                          <w:spacing w:val="80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Japan 33.8M</w:t>
                      </w:r>
                      <w:r>
                        <w:rPr>
                          <w:color w:val="D5F5D5"/>
                          <w:spacing w:val="80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|</w:t>
                      </w:r>
                      <w:r>
                        <w:rPr>
                          <w:color w:val="D5F5D5"/>
                          <w:spacing w:val="80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Italy 26.8M</w:t>
                      </w:r>
                      <w:r>
                        <w:rPr>
                          <w:color w:val="D5F5D5"/>
                          <w:spacing w:val="80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|</w:t>
                      </w:r>
                      <w:r>
                        <w:rPr>
                          <w:color w:val="D5F5D5"/>
                          <w:spacing w:val="80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UK 25.0M</w:t>
                      </w:r>
                    </w:p>
                    <w:p w14:paraId="5426AA0F">
                      <w:pPr>
                        <w:tabs>
                          <w:tab w:val="left" w:pos="3282"/>
                        </w:tabs>
                        <w:spacing w:before="43" w:line="406" w:lineRule="exact"/>
                        <w:ind w:left="146" w:right="3262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z w:val="15"/>
                        </w:rPr>
                        <w:t>Death</w:t>
                      </w:r>
                      <w:r>
                        <w:rPr>
                          <w:color w:val="D5F5D5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rates:</w:t>
                      </w:r>
                      <w:r>
                        <w:rPr>
                          <w:color w:val="D5F5D5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Brazil</w:t>
                      </w:r>
                      <w:r>
                        <w:rPr>
                          <w:color w:val="D5F5D5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1.87%</w:t>
                      </w:r>
                      <w:r>
                        <w:rPr>
                          <w:color w:val="D5F5D5"/>
                          <w:spacing w:val="78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India</w:t>
                      </w:r>
                      <w:r>
                        <w:rPr>
                          <w:color w:val="D5F5D5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1.18%</w:t>
                      </w:r>
                      <w:r>
                        <w:rPr>
                          <w:color w:val="D5F5D5"/>
                          <w:spacing w:val="78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USA</w:t>
                      </w:r>
                      <w:r>
                        <w:rPr>
                          <w:color w:val="D5F5D5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1.15%</w:t>
                      </w:r>
                      <w:r>
                        <w:rPr>
                          <w:color w:val="D5F5D5"/>
                          <w:spacing w:val="78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UK</w:t>
                      </w:r>
                      <w:r>
                        <w:rPr>
                          <w:color w:val="D5F5D5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0.93%</w:t>
                      </w:r>
                      <w:r>
                        <w:rPr>
                          <w:color w:val="D5F5D5"/>
                          <w:spacing w:val="78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China</w:t>
                      </w:r>
                      <w:r>
                        <w:rPr>
                          <w:color w:val="D5F5D5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 xml:space="preserve">0.12% </w:t>
                      </w:r>
                      <w:r>
                        <w:rPr>
                          <w:color w:val="D5F5D5"/>
                          <w:spacing w:val="-2"/>
                          <w:sz w:val="15"/>
                        </w:rPr>
                        <w:t>Corr(total_cases,total_deaths)=0.77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2"/>
                          <w:sz w:val="15"/>
                        </w:rPr>
                        <w:t>Corr(total_cases,population)=0.70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CD4D8AB">
      <w:pPr>
        <w:pStyle w:val="7"/>
        <w:spacing w:before="7"/>
        <w:rPr>
          <w:rFonts w:ascii="Times New Roman"/>
          <w:b/>
          <w:color w:val="auto"/>
          <w:sz w:val="26"/>
        </w:rPr>
      </w:pPr>
    </w:p>
    <w:p w14:paraId="72B54C02">
      <w:pPr>
        <w:pStyle w:val="3"/>
        <w:numPr>
          <w:ilvl w:val="1"/>
          <w:numId w:val="1"/>
        </w:numPr>
        <w:tabs>
          <w:tab w:val="left" w:pos="438"/>
        </w:tabs>
        <w:spacing w:before="1" w:after="0" w:line="240" w:lineRule="auto"/>
        <w:ind w:left="438" w:right="0" w:hanging="258"/>
        <w:jc w:val="left"/>
        <w:rPr>
          <w:color w:val="auto"/>
        </w:rPr>
      </w:pPr>
      <w:r>
        <w:rPr>
          <w:color w:val="auto"/>
        </w:rPr>
        <w:t>Data</w:t>
      </w:r>
      <w:r>
        <w:rPr>
          <w:color w:val="auto"/>
          <w:spacing w:val="-6"/>
        </w:rPr>
        <w:t xml:space="preserve"> </w:t>
      </w:r>
      <w:r>
        <w:rPr>
          <w:color w:val="auto"/>
          <w:spacing w:val="-2"/>
        </w:rPr>
        <w:t>Visualization</w:t>
      </w:r>
    </w:p>
    <w:p w14:paraId="70C565F9">
      <w:pPr>
        <w:pStyle w:val="7"/>
        <w:rPr>
          <w:rFonts w:ascii="Times New Roman"/>
          <w:color w:val="auto"/>
          <w:sz w:val="8"/>
        </w:rPr>
      </w:pPr>
      <w:r>
        <w:rPr>
          <w:rFonts w:ascii="Times New Roman"/>
          <w:color w:val="auto"/>
          <w:sz w:val="8"/>
        </w:rP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ragraph">
                  <wp:posOffset>76835</wp:posOffset>
                </wp:positionV>
                <wp:extent cx="5944870" cy="426720"/>
                <wp:effectExtent l="0" t="0" r="0" b="0"/>
                <wp:wrapTopAndBottom/>
                <wp:docPr id="62" name="Text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4267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47D6F3">
                            <w:pPr>
                              <w:pStyle w:val="7"/>
                              <w:spacing w:before="120"/>
                              <w:ind w:left="146" w:right="25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top10.set_index('location')['total_cases'].plot(kind='barh') plt.savefig('top10_cases.png')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" o:spid="_x0000_s1026" o:spt="202" type="#_x0000_t202" style="position:absolute;left:0pt;margin-left:45.2pt;margin-top:6.05pt;height:33.6pt;width:468.1pt;mso-position-horizontal-relative:page;mso-wrap-distance-bottom:0pt;mso-wrap-distance-top:0pt;z-index:-251633664;mso-width-relative:page;mso-height-relative:page;" fillcolor="#F1F1F1" filled="t" stroked="t" coordsize="21600,21600" o:gfxdata="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PnsEvjZAAAACQEAAA8AAAAAAAAAAQAgAAAAIgAAAGRycy9kb3ducmV2LnhtbFBLAQIUABQA&#10;AAAIAIdO4kC+0Pp37wEAAA0EAAAOAAAAAAAAAAEAIAAAACgBAABkcnMvZTJvRG9jLnhtbFBLBQYA&#10;AAAABgAGAFkBAACJBQAAAAA=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0747D6F3">
                      <w:pPr>
                        <w:pStyle w:val="7"/>
                        <w:spacing w:before="120"/>
                        <w:ind w:left="146" w:right="25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top10.set_index('location')['total_cases'].plot(kind='barh') plt.savefig('top10_cases.png')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color w:val="auto"/>
          <w:sz w:val="8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1111250</wp:posOffset>
            </wp:positionH>
            <wp:positionV relativeFrom="paragraph">
              <wp:posOffset>598170</wp:posOffset>
            </wp:positionV>
            <wp:extent cx="5548630" cy="2087880"/>
            <wp:effectExtent l="0" t="0" r="0" b="0"/>
            <wp:wrapTopAndBottom/>
            <wp:docPr id="63" name="Imag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8745" cy="2087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AA8E78">
      <w:pPr>
        <w:pStyle w:val="7"/>
        <w:spacing w:before="9"/>
        <w:rPr>
          <w:rFonts w:ascii="Times New Roman"/>
          <w:color w:val="auto"/>
          <w:sz w:val="10"/>
        </w:rPr>
      </w:pPr>
    </w:p>
    <w:p w14:paraId="2E67E8E3">
      <w:pPr>
        <w:pStyle w:val="7"/>
        <w:spacing w:before="163"/>
        <w:rPr>
          <w:rFonts w:ascii="Times New Roman"/>
          <w:color w:val="auto"/>
        </w:rPr>
      </w:pPr>
    </w:p>
    <w:p w14:paraId="34F28156">
      <w:pPr>
        <w:spacing w:before="0"/>
        <w:ind w:left="2" w:right="2" w:firstLine="0"/>
        <w:jc w:val="center"/>
        <w:rPr>
          <w:rFonts w:ascii="Times New Roman"/>
          <w:i/>
          <w:color w:val="auto"/>
          <w:sz w:val="18"/>
        </w:rPr>
      </w:pPr>
      <w:r>
        <w:rPr>
          <w:rFonts w:ascii="Times New Roman"/>
          <w:i/>
          <w:color w:val="auto"/>
          <w:sz w:val="18"/>
        </w:rPr>
        <w:t>Fig</w:t>
      </w:r>
      <w:r>
        <w:rPr>
          <w:rFonts w:ascii="Times New Roman"/>
          <w:i/>
          <w:color w:val="auto"/>
          <w:spacing w:val="-3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1.</w:t>
      </w:r>
      <w:r>
        <w:rPr>
          <w:rFonts w:ascii="Times New Roman"/>
          <w:i/>
          <w:color w:val="auto"/>
          <w:spacing w:val="-1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Top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10 countries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by</w:t>
      </w:r>
      <w:r>
        <w:rPr>
          <w:rFonts w:ascii="Times New Roman"/>
          <w:i/>
          <w:color w:val="auto"/>
          <w:spacing w:val="-4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total</w:t>
      </w:r>
      <w:r>
        <w:rPr>
          <w:rFonts w:ascii="Times New Roman"/>
          <w:i/>
          <w:color w:val="auto"/>
          <w:spacing w:val="-1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cases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(left)</w:t>
      </w:r>
      <w:r>
        <w:rPr>
          <w:rFonts w:ascii="Times New Roman"/>
          <w:i/>
          <w:color w:val="auto"/>
          <w:spacing w:val="-1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and total-case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trend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over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time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for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four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countries</w:t>
      </w:r>
      <w:r>
        <w:rPr>
          <w:rFonts w:ascii="Times New Roman"/>
          <w:i/>
          <w:color w:val="auto"/>
          <w:spacing w:val="-2"/>
          <w:sz w:val="18"/>
        </w:rPr>
        <w:t xml:space="preserve"> (right).</w:t>
      </w:r>
    </w:p>
    <w:p w14:paraId="4F35A2B2">
      <w:pPr>
        <w:pStyle w:val="7"/>
        <w:spacing w:before="6"/>
        <w:rPr>
          <w:rFonts w:ascii="Times New Roman"/>
          <w:i/>
          <w:color w:val="auto"/>
          <w:sz w:val="19"/>
        </w:rPr>
      </w:pPr>
      <w:r>
        <w:rPr>
          <w:rFonts w:ascii="Times New Roman"/>
          <w:i/>
          <w:color w:val="auto"/>
          <w:sz w:val="19"/>
        </w:rP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ragraph">
                  <wp:posOffset>161290</wp:posOffset>
                </wp:positionV>
                <wp:extent cx="5944870" cy="695325"/>
                <wp:effectExtent l="0" t="0" r="0" b="0"/>
                <wp:wrapTopAndBottom/>
                <wp:docPr id="64" name="Text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6953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A67515">
                            <w:pPr>
                              <w:pStyle w:val="7"/>
                              <w:spacing w:before="120"/>
                              <w:ind w:left="146" w:right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 seaborn as sns sns.heatmap(df2[['total_cases','total_deaths','population']].corr(),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annot=True,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cmap='coolwarm')</w:t>
                            </w:r>
                          </w:p>
                          <w:p w14:paraId="1A7FE1AD">
                            <w:pPr>
                              <w:pStyle w:val="7"/>
                              <w:spacing w:line="210" w:lineRule="exact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plt.savefig('covid_heatmap.png')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4" o:spid="_x0000_s1026" o:spt="202" type="#_x0000_t202" style="position:absolute;left:0pt;margin-left:45.2pt;margin-top:12.7pt;height:54.75pt;width:468.1pt;mso-position-horizontal-relative:page;mso-wrap-distance-bottom:0pt;mso-wrap-distance-top:0pt;z-index:-251632640;mso-width-relative:page;mso-height-relative:page;" fillcolor="#F1F1F1" filled="t" stroked="t" coordsize="21600,21600" o:gfxdata="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LEdMntoAAAAKAQAADwAAAAAAAAABACAAAAAiAAAAZHJzL2Rvd25yZXYueG1sUEsBAhQAFAAA&#10;AAgAh07iQCcFbPrtAQAADQQAAA4AAAAAAAAAAQAgAAAAKQEAAGRycy9lMm9Eb2MueG1sUEsFBgAA&#10;AAAGAAYAWQEAAIgFAAAAAA==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71A67515">
                      <w:pPr>
                        <w:pStyle w:val="7"/>
                        <w:spacing w:before="120"/>
                        <w:ind w:left="146" w:right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 seaborn as sns sns.heatmap(df2[['total_cases','total_deaths','population']].corr(),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annot=True, </w:t>
                      </w:r>
                      <w:r>
                        <w:rPr>
                          <w:color w:val="000000"/>
                          <w:spacing w:val="-2"/>
                        </w:rPr>
                        <w:t>cmap='coolwarm')</w:t>
                      </w:r>
                    </w:p>
                    <w:p w14:paraId="1A7FE1AD">
                      <w:pPr>
                        <w:pStyle w:val="7"/>
                        <w:spacing w:line="210" w:lineRule="exact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plt.savefig('covid_heatmap.png')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auto"/>
          <w:sz w:val="19"/>
        </w:rPr>
        <w:drawing>
          <wp:anchor distT="0" distB="0" distL="0" distR="0" simplePos="0" relativeHeight="251683840" behindDoc="1" locked="0" layoutInCell="1" allowOverlap="1">
            <wp:simplePos x="0" y="0"/>
            <wp:positionH relativeFrom="page">
              <wp:posOffset>2092960</wp:posOffset>
            </wp:positionH>
            <wp:positionV relativeFrom="paragraph">
              <wp:posOffset>975360</wp:posOffset>
            </wp:positionV>
            <wp:extent cx="3418205" cy="2796540"/>
            <wp:effectExtent l="0" t="0" r="0" b="0"/>
            <wp:wrapTopAndBottom/>
            <wp:docPr id="65" name="Imag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8519" cy="279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CC22FB">
      <w:pPr>
        <w:pStyle w:val="7"/>
        <w:spacing w:before="2"/>
        <w:rPr>
          <w:rFonts w:ascii="Times New Roman"/>
          <w:i/>
          <w:color w:val="auto"/>
          <w:sz w:val="14"/>
        </w:rPr>
      </w:pPr>
    </w:p>
    <w:p w14:paraId="6033AA66">
      <w:pPr>
        <w:pStyle w:val="7"/>
        <w:spacing w:after="0"/>
        <w:rPr>
          <w:rFonts w:ascii="Times New Roman"/>
          <w:i/>
          <w:color w:val="auto"/>
          <w:sz w:val="14"/>
        </w:rPr>
        <w:sectPr>
          <w:pgSz w:w="12240" w:h="15840"/>
          <w:pgMar w:top="820" w:right="720" w:bottom="280" w:left="72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4B98F398">
      <w:pPr>
        <w:spacing w:before="80"/>
        <w:ind w:left="1" w:right="3" w:firstLine="0"/>
        <w:jc w:val="center"/>
        <w:rPr>
          <w:rFonts w:ascii="Times New Roman"/>
          <w:i/>
          <w:color w:val="auto"/>
          <w:sz w:val="18"/>
        </w:rPr>
      </w:pPr>
      <w:r>
        <w:rPr>
          <w:rFonts w:ascii="Times New Roman"/>
          <w:i/>
          <w:color w:val="auto"/>
          <w:sz w:val="18"/>
        </w:rPr>
        <w:t>Fig</w:t>
      </w:r>
      <w:r>
        <w:rPr>
          <w:rFonts w:ascii="Times New Roman"/>
          <w:i/>
          <w:color w:val="auto"/>
          <w:spacing w:val="-3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2.</w:t>
      </w:r>
      <w:r>
        <w:rPr>
          <w:rFonts w:ascii="Times New Roman"/>
          <w:i/>
          <w:color w:val="auto"/>
          <w:spacing w:val="-1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Correlation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heatmap</w:t>
      </w:r>
      <w:r>
        <w:rPr>
          <w:rFonts w:ascii="Times New Roman"/>
          <w:i/>
          <w:color w:val="auto"/>
          <w:spacing w:val="-3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of</w:t>
      </w:r>
      <w:r>
        <w:rPr>
          <w:rFonts w:ascii="Times New Roman"/>
          <w:i/>
          <w:color w:val="auto"/>
          <w:spacing w:val="-1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case,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death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and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population</w:t>
      </w:r>
      <w:r>
        <w:rPr>
          <w:rFonts w:ascii="Times New Roman"/>
          <w:i/>
          <w:color w:val="auto"/>
          <w:spacing w:val="-2"/>
          <w:sz w:val="18"/>
        </w:rPr>
        <w:t xml:space="preserve"> figures.</w:t>
      </w:r>
    </w:p>
    <w:p w14:paraId="51B9D1BC">
      <w:pPr>
        <w:pStyle w:val="7"/>
        <w:spacing w:before="92"/>
        <w:rPr>
          <w:rFonts w:ascii="Times New Roman"/>
          <w:i/>
          <w:color w:val="auto"/>
        </w:rPr>
      </w:pPr>
    </w:p>
    <w:p w14:paraId="05873EBB">
      <w:pPr>
        <w:pStyle w:val="3"/>
        <w:numPr>
          <w:ilvl w:val="1"/>
          <w:numId w:val="1"/>
        </w:numPr>
        <w:tabs>
          <w:tab w:val="left" w:pos="438"/>
        </w:tabs>
        <w:spacing w:before="0" w:after="0" w:line="240" w:lineRule="auto"/>
        <w:ind w:left="438" w:right="0" w:hanging="258"/>
        <w:jc w:val="left"/>
        <w:rPr>
          <w:color w:val="auto"/>
        </w:rPr>
      </w:pPr>
      <w:r>
        <w:rPr>
          <w:color w:val="auto"/>
        </w:rPr>
        <w:t>Insights,</w:t>
      </w:r>
      <w:r>
        <w:rPr>
          <w:color w:val="auto"/>
          <w:spacing w:val="-11"/>
        </w:rPr>
        <w:t xml:space="preserve"> </w:t>
      </w:r>
      <w:r>
        <w:rPr>
          <w:color w:val="auto"/>
        </w:rPr>
        <w:t>Interpretation</w:t>
      </w:r>
      <w:r>
        <w:rPr>
          <w:color w:val="auto"/>
          <w:spacing w:val="-10"/>
        </w:rPr>
        <w:t xml:space="preserve"> </w:t>
      </w:r>
      <w:r>
        <w:rPr>
          <w:color w:val="auto"/>
        </w:rPr>
        <w:t>and</w:t>
      </w:r>
      <w:r>
        <w:rPr>
          <w:color w:val="auto"/>
          <w:spacing w:val="-10"/>
        </w:rPr>
        <w:t xml:space="preserve"> </w:t>
      </w:r>
      <w:r>
        <w:rPr>
          <w:color w:val="auto"/>
          <w:spacing w:val="-2"/>
        </w:rPr>
        <w:t>Reporting</w:t>
      </w:r>
    </w:p>
    <w:p w14:paraId="26B203B0">
      <w:pPr>
        <w:pStyle w:val="10"/>
        <w:numPr>
          <w:ilvl w:val="2"/>
          <w:numId w:val="1"/>
        </w:numPr>
        <w:tabs>
          <w:tab w:val="left" w:pos="900"/>
        </w:tabs>
        <w:spacing w:before="120" w:after="0" w:line="240" w:lineRule="auto"/>
        <w:ind w:left="900" w:right="409" w:hanging="360"/>
        <w:jc w:val="left"/>
        <w:rPr>
          <w:color w:val="auto"/>
          <w:sz w:val="22"/>
        </w:rPr>
      </w:pPr>
      <w:r>
        <w:rPr>
          <w:color w:val="auto"/>
          <w:sz w:val="22"/>
        </w:rPr>
        <w:t>The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United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States,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China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and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India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lead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in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absolute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case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counts,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but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this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largely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reflects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population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size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and testing capacity, not just outbreak severity.</w:t>
      </w:r>
    </w:p>
    <w:p w14:paraId="77CE6651">
      <w:pPr>
        <w:pStyle w:val="10"/>
        <w:numPr>
          <w:ilvl w:val="2"/>
          <w:numId w:val="1"/>
        </w:numPr>
        <w:tabs>
          <w:tab w:val="left" w:pos="900"/>
        </w:tabs>
        <w:spacing w:before="61" w:after="0" w:line="240" w:lineRule="auto"/>
        <w:ind w:left="900" w:right="424" w:hanging="360"/>
        <w:jc w:val="left"/>
        <w:rPr>
          <w:color w:val="auto"/>
          <w:sz w:val="22"/>
        </w:rPr>
      </w:pPr>
      <w:r>
        <w:rPr>
          <w:color w:val="auto"/>
          <w:sz w:val="22"/>
        </w:rPr>
        <w:t>Death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rate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varies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substantially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by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country -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Brazil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(1.87%)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and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India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(1.18%)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are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notably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higher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than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China (0.12%) and South Korea (0.10%), reflecting differences in healthcare capacity and reporting.</w:t>
      </w:r>
    </w:p>
    <w:p w14:paraId="3F6809F4">
      <w:pPr>
        <w:pStyle w:val="10"/>
        <w:numPr>
          <w:ilvl w:val="2"/>
          <w:numId w:val="1"/>
        </w:numPr>
        <w:tabs>
          <w:tab w:val="left" w:pos="900"/>
        </w:tabs>
        <w:spacing w:before="58" w:after="0" w:line="244" w:lineRule="auto"/>
        <w:ind w:left="900" w:right="472" w:hanging="360"/>
        <w:jc w:val="left"/>
        <w:rPr>
          <w:color w:val="auto"/>
          <w:sz w:val="22"/>
        </w:rPr>
      </w:pPr>
      <w:r>
        <w:rPr>
          <w:color w:val="auto"/>
          <w:sz w:val="22"/>
        </w:rPr>
        <w:t>Total</w:t>
      </w:r>
      <w:r>
        <w:rPr>
          <w:color w:val="auto"/>
          <w:spacing w:val="-1"/>
          <w:sz w:val="22"/>
        </w:rPr>
        <w:t xml:space="preserve"> </w:t>
      </w:r>
      <w:r>
        <w:rPr>
          <w:color w:val="auto"/>
          <w:sz w:val="22"/>
        </w:rPr>
        <w:t>cases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and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total</w:t>
      </w:r>
      <w:r>
        <w:rPr>
          <w:color w:val="auto"/>
          <w:spacing w:val="-1"/>
          <w:sz w:val="22"/>
        </w:rPr>
        <w:t xml:space="preserve"> </w:t>
      </w:r>
      <w:r>
        <w:rPr>
          <w:color w:val="auto"/>
          <w:sz w:val="22"/>
        </w:rPr>
        <w:t>deaths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are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strongly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correlated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(0.77),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as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expected,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but</w:t>
      </w:r>
      <w:r>
        <w:rPr>
          <w:color w:val="auto"/>
          <w:spacing w:val="-1"/>
          <w:sz w:val="22"/>
        </w:rPr>
        <w:t xml:space="preserve"> </w:t>
      </w:r>
      <w:r>
        <w:rPr>
          <w:color w:val="auto"/>
          <w:sz w:val="22"/>
        </w:rPr>
        <w:t>population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size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alone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explains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a meaningful share of case variation (0.70).</w:t>
      </w:r>
    </w:p>
    <w:p w14:paraId="52EACF6F">
      <w:pPr>
        <w:pStyle w:val="10"/>
        <w:numPr>
          <w:ilvl w:val="2"/>
          <w:numId w:val="1"/>
        </w:numPr>
        <w:tabs>
          <w:tab w:val="left" w:pos="900"/>
        </w:tabs>
        <w:spacing w:before="50" w:after="0" w:line="244" w:lineRule="auto"/>
        <w:ind w:left="900" w:right="1116" w:hanging="360"/>
        <w:jc w:val="left"/>
        <w:rPr>
          <w:color w:val="auto"/>
          <w:sz w:val="22"/>
        </w:rPr>
      </w:pPr>
      <w:r>
        <w:rPr>
          <w:color w:val="auto"/>
          <w:sz w:val="22"/>
        </w:rPr>
        <w:t>39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countries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are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statistical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outliers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on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total_cases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via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the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IQR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method -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large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countries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dominate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the distribution's upper tail.</w:t>
      </w:r>
    </w:p>
    <w:p w14:paraId="294B7BF1">
      <w:pPr>
        <w:pStyle w:val="10"/>
        <w:numPr>
          <w:ilvl w:val="2"/>
          <w:numId w:val="1"/>
        </w:numPr>
        <w:tabs>
          <w:tab w:val="left" w:pos="900"/>
        </w:tabs>
        <w:spacing w:before="50" w:after="0" w:line="240" w:lineRule="auto"/>
        <w:ind w:left="900" w:right="1088" w:hanging="360"/>
        <w:jc w:val="left"/>
        <w:rPr>
          <w:color w:val="auto"/>
          <w:sz w:val="22"/>
        </w:rPr>
      </w:pPr>
      <w:r>
        <w:rPr>
          <w:color w:val="auto"/>
          <w:sz w:val="22"/>
        </w:rPr>
        <w:t>Time-trend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plots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for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the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US,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India,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Brazil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and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UK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show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distinct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pandemic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waves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at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different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points, underscoring that a single global snapshot understates the staggered nature of the pandemic.</w:t>
      </w:r>
    </w:p>
    <w:p w14:paraId="7CCEA083">
      <w:pPr>
        <w:pStyle w:val="10"/>
        <w:numPr>
          <w:ilvl w:val="2"/>
          <w:numId w:val="1"/>
        </w:numPr>
        <w:tabs>
          <w:tab w:val="left" w:pos="900"/>
        </w:tabs>
        <w:spacing w:before="61" w:after="0" w:line="242" w:lineRule="auto"/>
        <w:ind w:left="900" w:right="611" w:hanging="360"/>
        <w:jc w:val="left"/>
        <w:rPr>
          <w:color w:val="auto"/>
          <w:sz w:val="22"/>
        </w:rPr>
      </w:pPr>
      <w:r>
        <w:rPr>
          <w:color w:val="auto"/>
          <w:sz w:val="22"/>
        </w:rPr>
        <w:t>Recommendation: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normalize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comparisons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per-capita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(cases/deaths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per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million)</w:t>
      </w:r>
      <w:r>
        <w:rPr>
          <w:color w:val="auto"/>
          <w:spacing w:val="-6"/>
          <w:sz w:val="22"/>
        </w:rPr>
        <w:t xml:space="preserve"> </w:t>
      </w:r>
      <w:r>
        <w:rPr>
          <w:color w:val="auto"/>
          <w:sz w:val="22"/>
        </w:rPr>
        <w:t>rather</w:t>
      </w:r>
      <w:r>
        <w:rPr>
          <w:color w:val="auto"/>
          <w:spacing w:val="-6"/>
          <w:sz w:val="22"/>
        </w:rPr>
        <w:t xml:space="preserve"> </w:t>
      </w:r>
      <w:r>
        <w:rPr>
          <w:color w:val="auto"/>
          <w:sz w:val="22"/>
        </w:rPr>
        <w:t>than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using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absolute totals when ranking countries.</w:t>
      </w:r>
    </w:p>
    <w:p w14:paraId="6B0ED17F">
      <w:pPr>
        <w:pStyle w:val="10"/>
        <w:spacing w:after="0" w:line="242" w:lineRule="auto"/>
        <w:jc w:val="left"/>
        <w:rPr>
          <w:color w:val="auto"/>
          <w:sz w:val="22"/>
        </w:rPr>
        <w:sectPr>
          <w:pgSz w:w="12240" w:h="15840"/>
          <w:pgMar w:top="820" w:right="720" w:bottom="280" w:left="72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37290B55">
      <w:pPr>
        <w:pStyle w:val="2"/>
        <w:numPr>
          <w:ilvl w:val="0"/>
          <w:numId w:val="1"/>
        </w:numPr>
        <w:tabs>
          <w:tab w:val="left" w:pos="497"/>
        </w:tabs>
        <w:spacing w:before="59" w:after="0" w:line="240" w:lineRule="auto"/>
        <w:ind w:left="497" w:right="0" w:hanging="317"/>
        <w:jc w:val="left"/>
        <w:rPr>
          <w:color w:val="auto"/>
        </w:rPr>
      </w:pPr>
      <w:r>
        <w:rPr>
          <w:color w:val="auto"/>
        </w:rPr>
        <w:t>Automobile</w:t>
      </w:r>
      <w:r>
        <w:rPr>
          <w:color w:val="auto"/>
          <w:spacing w:val="-15"/>
        </w:rPr>
        <w:t xml:space="preserve"> </w:t>
      </w:r>
      <w:r>
        <w:rPr>
          <w:color w:val="auto"/>
        </w:rPr>
        <w:t>Market</w:t>
      </w:r>
      <w:r>
        <w:rPr>
          <w:color w:val="auto"/>
          <w:spacing w:val="-15"/>
        </w:rPr>
        <w:t xml:space="preserve"> </w:t>
      </w:r>
      <w:r>
        <w:rPr>
          <w:color w:val="auto"/>
          <w:spacing w:val="-2"/>
        </w:rPr>
        <w:t>Analysis</w:t>
      </w:r>
    </w:p>
    <w:p w14:paraId="53C10AC4">
      <w:pPr>
        <w:spacing w:before="153"/>
        <w:ind w:left="180" w:right="0" w:firstLine="0"/>
        <w:jc w:val="left"/>
        <w:rPr>
          <w:rFonts w:ascii="Times New Roman"/>
          <w:color w:val="auto"/>
          <w:sz w:val="22"/>
        </w:rPr>
      </w:pPr>
      <w:r>
        <w:rPr>
          <w:rFonts w:ascii="Times New Roman"/>
          <w:color w:val="auto"/>
          <w:sz w:val="22"/>
        </w:rPr>
        <w:t>Dataset:</w:t>
      </w:r>
      <w:r>
        <w:rPr>
          <w:rFonts w:ascii="Times New Roman"/>
          <w:color w:val="auto"/>
          <w:spacing w:val="-7"/>
          <w:sz w:val="22"/>
        </w:rPr>
        <w:t xml:space="preserve"> </w:t>
      </w:r>
      <w:r>
        <w:rPr>
          <w:rFonts w:ascii="Times New Roman"/>
          <w:color w:val="auto"/>
          <w:sz w:val="22"/>
        </w:rPr>
        <w:t>Automobile</w:t>
      </w:r>
      <w:r>
        <w:rPr>
          <w:rFonts w:ascii="Times New Roman"/>
          <w:color w:val="auto"/>
          <w:spacing w:val="-5"/>
          <w:sz w:val="22"/>
        </w:rPr>
        <w:t xml:space="preserve"> </w:t>
      </w:r>
      <w:r>
        <w:rPr>
          <w:rFonts w:ascii="Times New Roman"/>
          <w:color w:val="auto"/>
          <w:sz w:val="22"/>
        </w:rPr>
        <w:t>MPG</w:t>
      </w:r>
      <w:r>
        <w:rPr>
          <w:rFonts w:ascii="Times New Roman"/>
          <w:color w:val="auto"/>
          <w:spacing w:val="-10"/>
          <w:sz w:val="22"/>
        </w:rPr>
        <w:t xml:space="preserve"> </w:t>
      </w:r>
      <w:r>
        <w:rPr>
          <w:rFonts w:ascii="Times New Roman"/>
          <w:color w:val="auto"/>
          <w:sz w:val="22"/>
        </w:rPr>
        <w:t>Dataset.</w:t>
      </w:r>
      <w:r>
        <w:rPr>
          <w:rFonts w:ascii="Times New Roman"/>
          <w:color w:val="auto"/>
          <w:spacing w:val="-5"/>
          <w:sz w:val="22"/>
        </w:rPr>
        <w:t xml:space="preserve"> </w:t>
      </w:r>
      <w:r>
        <w:rPr>
          <w:rFonts w:ascii="Times New Roman"/>
          <w:color w:val="auto"/>
          <w:sz w:val="22"/>
        </w:rPr>
        <w:t>Investigate</w:t>
      </w:r>
      <w:r>
        <w:rPr>
          <w:rFonts w:ascii="Times New Roman"/>
          <w:color w:val="auto"/>
          <w:spacing w:val="-5"/>
          <w:sz w:val="22"/>
        </w:rPr>
        <w:t xml:space="preserve"> </w:t>
      </w:r>
      <w:r>
        <w:rPr>
          <w:rFonts w:ascii="Times New Roman"/>
          <w:color w:val="auto"/>
          <w:sz w:val="22"/>
        </w:rPr>
        <w:t>vehicle</w:t>
      </w:r>
      <w:r>
        <w:rPr>
          <w:rFonts w:ascii="Times New Roman"/>
          <w:color w:val="auto"/>
          <w:spacing w:val="-8"/>
          <w:sz w:val="22"/>
        </w:rPr>
        <w:t xml:space="preserve"> </w:t>
      </w:r>
      <w:r>
        <w:rPr>
          <w:rFonts w:ascii="Times New Roman"/>
          <w:color w:val="auto"/>
          <w:sz w:val="22"/>
        </w:rPr>
        <w:t>characteristics</w:t>
      </w:r>
      <w:r>
        <w:rPr>
          <w:rFonts w:ascii="Times New Roman"/>
          <w:color w:val="auto"/>
          <w:spacing w:val="-5"/>
          <w:sz w:val="22"/>
        </w:rPr>
        <w:t xml:space="preserve"> </w:t>
      </w:r>
      <w:r>
        <w:rPr>
          <w:rFonts w:ascii="Times New Roman"/>
          <w:color w:val="auto"/>
          <w:sz w:val="22"/>
        </w:rPr>
        <w:t>and</w:t>
      </w:r>
      <w:r>
        <w:rPr>
          <w:rFonts w:ascii="Times New Roman"/>
          <w:color w:val="auto"/>
          <w:spacing w:val="-6"/>
          <w:sz w:val="22"/>
        </w:rPr>
        <w:t xml:space="preserve"> </w:t>
      </w:r>
      <w:r>
        <w:rPr>
          <w:rFonts w:ascii="Times New Roman"/>
          <w:color w:val="auto"/>
          <w:sz w:val="22"/>
        </w:rPr>
        <w:t>fuel</w:t>
      </w:r>
      <w:r>
        <w:rPr>
          <w:rFonts w:ascii="Times New Roman"/>
          <w:color w:val="auto"/>
          <w:spacing w:val="-4"/>
          <w:sz w:val="22"/>
        </w:rPr>
        <w:t xml:space="preserve"> </w:t>
      </w:r>
      <w:r>
        <w:rPr>
          <w:rFonts w:ascii="Times New Roman"/>
          <w:color w:val="auto"/>
          <w:sz w:val="22"/>
        </w:rPr>
        <w:t>efficiency</w:t>
      </w:r>
      <w:r>
        <w:rPr>
          <w:rFonts w:ascii="Times New Roman"/>
          <w:color w:val="auto"/>
          <w:spacing w:val="-5"/>
          <w:sz w:val="22"/>
        </w:rPr>
        <w:t xml:space="preserve"> </w:t>
      </w:r>
      <w:r>
        <w:rPr>
          <w:rFonts w:ascii="Times New Roman"/>
          <w:color w:val="auto"/>
          <w:spacing w:val="-2"/>
          <w:sz w:val="22"/>
        </w:rPr>
        <w:t>trends.</w:t>
      </w:r>
    </w:p>
    <w:p w14:paraId="57A34C8E">
      <w:pPr>
        <w:pStyle w:val="7"/>
        <w:spacing w:before="46"/>
        <w:rPr>
          <w:rFonts w:ascii="Times New Roman"/>
          <w:color w:val="auto"/>
          <w:sz w:val="22"/>
        </w:rPr>
      </w:pPr>
    </w:p>
    <w:p w14:paraId="57F7934A">
      <w:pPr>
        <w:pStyle w:val="3"/>
        <w:numPr>
          <w:ilvl w:val="1"/>
          <w:numId w:val="1"/>
        </w:numPr>
        <w:tabs>
          <w:tab w:val="left" w:pos="438"/>
        </w:tabs>
        <w:spacing w:before="1" w:after="0" w:line="240" w:lineRule="auto"/>
        <w:ind w:left="438" w:right="0" w:hanging="258"/>
        <w:jc w:val="left"/>
        <w:rPr>
          <w:color w:val="auto"/>
        </w:rPr>
      </w:pPr>
      <w:r>
        <w:rPr>
          <w:color w:val="auto"/>
        </w:rPr>
        <w:t>Dataset</w:t>
      </w:r>
      <w:r>
        <w:rPr>
          <w:color w:val="auto"/>
          <w:spacing w:val="-9"/>
        </w:rPr>
        <w:t xml:space="preserve"> </w:t>
      </w:r>
      <w:r>
        <w:rPr>
          <w:color w:val="auto"/>
          <w:spacing w:val="-2"/>
        </w:rPr>
        <w:t>Exploration</w:t>
      </w:r>
    </w:p>
    <w:p w14:paraId="223B06AF">
      <w:pPr>
        <w:pStyle w:val="7"/>
        <w:spacing w:before="2"/>
        <w:rPr>
          <w:rFonts w:ascii="Times New Roman"/>
          <w:color w:val="auto"/>
          <w:sz w:val="8"/>
        </w:rPr>
      </w:pPr>
      <w:r>
        <w:rPr>
          <w:rFonts w:ascii="Times New Roman"/>
          <w:color w:val="auto"/>
          <w:sz w:val="8"/>
        </w:rP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ragraph">
                  <wp:posOffset>78105</wp:posOffset>
                </wp:positionV>
                <wp:extent cx="5944870" cy="693420"/>
                <wp:effectExtent l="0" t="0" r="0" b="0"/>
                <wp:wrapTopAndBottom/>
                <wp:docPr id="66" name="Text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6934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5B9767">
                            <w:pPr>
                              <w:pStyle w:val="7"/>
                              <w:spacing w:before="120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pandas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pd</w:t>
                            </w:r>
                          </w:p>
                          <w:p w14:paraId="7F61221D">
                            <w:pPr>
                              <w:pStyle w:val="7"/>
                              <w:ind w:left="146" w:right="54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df = pd.read_csv("mpg.csv")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print(df.shape) print(df.head(10).to_string())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" o:spid="_x0000_s1026" o:spt="202" type="#_x0000_t202" style="position:absolute;left:0pt;margin-left:45.2pt;margin-top:6.15pt;height:54.6pt;width:468.1pt;mso-position-horizontal-relative:page;mso-wrap-distance-bottom:0pt;mso-wrap-distance-top:0pt;z-index:-251631616;mso-width-relative:page;mso-height-relative:page;" fillcolor="#F1F1F1" filled="t" stroked="t" coordsize="21600,21600" o:gfxdata="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HB9/8TYAAAACgEAAA8AAAAAAAAAAQAgAAAAIgAAAGRycy9kb3ducmV2LnhtbFBLAQIUABQA&#10;AAAIAIdO4kCxxKhi8AEAAA0EAAAOAAAAAAAAAAEAIAAAACcBAABkcnMvZTJvRG9jLnhtbFBLBQYA&#10;AAAABgAGAFkBAACJBQAAAAA=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155B9767">
                      <w:pPr>
                        <w:pStyle w:val="7"/>
                        <w:spacing w:before="120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pandas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pd</w:t>
                      </w:r>
                    </w:p>
                    <w:p w14:paraId="7F61221D">
                      <w:pPr>
                        <w:pStyle w:val="7"/>
                        <w:ind w:left="146" w:right="54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df = pd.read_csv("mpg.csv") </w:t>
                      </w:r>
                      <w:r>
                        <w:rPr>
                          <w:color w:val="000000"/>
                          <w:spacing w:val="-2"/>
                        </w:rPr>
                        <w:t>print(df.shape) print(df.head(10).to_string())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5E53217">
      <w:pPr>
        <w:pStyle w:val="4"/>
        <w:rPr>
          <w:color w:val="auto"/>
        </w:rPr>
      </w:pPr>
      <w:r>
        <w:rPr>
          <w:color w:val="auto"/>
          <w:spacing w:val="-2"/>
        </w:rPr>
        <w:t>Output</w:t>
      </w:r>
    </w:p>
    <w:p w14:paraId="6CDFCEEB">
      <w:pPr>
        <w:pStyle w:val="7"/>
        <w:spacing w:before="9"/>
        <w:rPr>
          <w:rFonts w:ascii="Times New Roman"/>
          <w:b/>
          <w:color w:val="auto"/>
          <w:sz w:val="4"/>
        </w:rPr>
      </w:pPr>
      <w:r>
        <w:rPr>
          <w:rFonts w:ascii="Times New Roman"/>
          <w:b/>
          <w:color w:val="auto"/>
          <w:sz w:val="4"/>
        </w:rP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ragraph">
                  <wp:posOffset>53340</wp:posOffset>
                </wp:positionV>
                <wp:extent cx="5944870" cy="1645285"/>
                <wp:effectExtent l="0" t="0" r="0" b="0"/>
                <wp:wrapTopAndBottom/>
                <wp:docPr id="67" name="Text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1645285"/>
                        </a:xfrm>
                        <a:prstGeom prst="rect">
                          <a:avLst/>
                        </a:prstGeom>
                        <a:solidFill>
                          <a:srgbClr val="0A2445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FEBABA">
                            <w:pPr>
                              <w:spacing w:before="121" w:line="175" w:lineRule="exact"/>
                              <w:ind w:left="478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z w:val="15"/>
                              </w:rPr>
                              <w:t>mpg</w:t>
                            </w:r>
                            <w:r>
                              <w:rPr>
                                <w:color w:val="D5F5D5"/>
                                <w:spacing w:val="6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cylinders</w:t>
                            </w:r>
                            <w:r>
                              <w:rPr>
                                <w:color w:val="D5F5D5"/>
                                <w:spacing w:val="7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displacement</w:t>
                            </w:r>
                            <w:r>
                              <w:rPr>
                                <w:color w:val="D5F5D5"/>
                                <w:spacing w:val="7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horsepower</w:t>
                            </w:r>
                            <w:r>
                              <w:rPr>
                                <w:color w:val="D5F5D5"/>
                                <w:spacing w:val="7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weight</w:t>
                            </w:r>
                            <w:r>
                              <w:rPr>
                                <w:color w:val="D5F5D5"/>
                                <w:spacing w:val="7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acceleration</w:t>
                            </w:r>
                            <w:r>
                              <w:rPr>
                                <w:color w:val="D5F5D5"/>
                                <w:spacing w:val="7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model-</w:t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year</w:t>
                            </w:r>
                          </w:p>
                          <w:p w14:paraId="207495E2">
                            <w:pPr>
                              <w:tabs>
                                <w:tab w:val="left" w:pos="1550"/>
                                <w:tab w:val="left" w:pos="2373"/>
                                <w:tab w:val="left" w:pos="3364"/>
                                <w:tab w:val="left" w:pos="4106"/>
                                <w:tab w:val="left" w:pos="5262"/>
                                <w:tab w:val="left" w:pos="6417"/>
                              </w:tabs>
                              <w:spacing w:before="0" w:line="175" w:lineRule="exact"/>
                              <w:ind w:left="1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z w:val="15"/>
                              </w:rPr>
                              <w:t>0</w:t>
                            </w:r>
                            <w:r>
                              <w:rPr>
                                <w:color w:val="D5F5D5"/>
                                <w:spacing w:val="39"/>
                                <w:w w:val="15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18.0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10"/>
                                <w:sz w:val="15"/>
                              </w:rPr>
                              <w:t>8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>307.0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130.0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3504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12.0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5"/>
                                <w:sz w:val="15"/>
                              </w:rPr>
                              <w:t>70</w:t>
                            </w:r>
                          </w:p>
                          <w:p w14:paraId="7BB75C02">
                            <w:pPr>
                              <w:tabs>
                                <w:tab w:val="left" w:pos="1550"/>
                                <w:tab w:val="left" w:pos="2373"/>
                                <w:tab w:val="left" w:pos="3364"/>
                                <w:tab w:val="left" w:pos="4106"/>
                                <w:tab w:val="left" w:pos="5262"/>
                                <w:tab w:val="left" w:pos="6417"/>
                              </w:tabs>
                              <w:spacing w:before="0" w:line="175" w:lineRule="exact"/>
                              <w:ind w:left="1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z w:val="15"/>
                              </w:rPr>
                              <w:t>1</w:t>
                            </w:r>
                            <w:r>
                              <w:rPr>
                                <w:color w:val="D5F5D5"/>
                                <w:spacing w:val="39"/>
                                <w:w w:val="15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15.0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10"/>
                                <w:sz w:val="15"/>
                              </w:rPr>
                              <w:t>8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>350.0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165.0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3693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11.5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5"/>
                                <w:sz w:val="15"/>
                              </w:rPr>
                              <w:t>70</w:t>
                            </w:r>
                          </w:p>
                          <w:p w14:paraId="4FB56BA6">
                            <w:pPr>
                              <w:tabs>
                                <w:tab w:val="left" w:pos="1550"/>
                                <w:tab w:val="left" w:pos="2373"/>
                                <w:tab w:val="left" w:pos="3364"/>
                                <w:tab w:val="left" w:pos="4106"/>
                                <w:tab w:val="left" w:pos="5262"/>
                                <w:tab w:val="left" w:pos="6417"/>
                              </w:tabs>
                              <w:spacing w:before="0" w:line="175" w:lineRule="exact"/>
                              <w:ind w:left="1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z w:val="15"/>
                              </w:rPr>
                              <w:t>2</w:t>
                            </w:r>
                            <w:r>
                              <w:rPr>
                                <w:color w:val="D5F5D5"/>
                                <w:spacing w:val="39"/>
                                <w:w w:val="15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18.0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10"/>
                                <w:sz w:val="15"/>
                              </w:rPr>
                              <w:t>8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>318.0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150.0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3436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11.0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5"/>
                                <w:sz w:val="15"/>
                              </w:rPr>
                              <w:t>70</w:t>
                            </w:r>
                          </w:p>
                          <w:p w14:paraId="26C5B5D7">
                            <w:pPr>
                              <w:tabs>
                                <w:tab w:val="left" w:pos="1550"/>
                                <w:tab w:val="left" w:pos="2373"/>
                                <w:tab w:val="left" w:pos="3364"/>
                                <w:tab w:val="left" w:pos="4106"/>
                                <w:tab w:val="left" w:pos="5262"/>
                                <w:tab w:val="left" w:pos="6417"/>
                              </w:tabs>
                              <w:spacing w:before="0"/>
                              <w:ind w:left="1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z w:val="15"/>
                              </w:rPr>
                              <w:t>3</w:t>
                            </w:r>
                            <w:r>
                              <w:rPr>
                                <w:color w:val="D5F5D5"/>
                                <w:spacing w:val="39"/>
                                <w:w w:val="15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16.0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10"/>
                                <w:sz w:val="15"/>
                              </w:rPr>
                              <w:t>8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>304.0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150.0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3433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12.0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5"/>
                                <w:sz w:val="15"/>
                              </w:rPr>
                              <w:t>70</w:t>
                            </w:r>
                          </w:p>
                          <w:p w14:paraId="0A511F4C">
                            <w:pPr>
                              <w:tabs>
                                <w:tab w:val="left" w:pos="1550"/>
                                <w:tab w:val="left" w:pos="2373"/>
                                <w:tab w:val="left" w:pos="3364"/>
                                <w:tab w:val="left" w:pos="4106"/>
                                <w:tab w:val="left" w:pos="5262"/>
                                <w:tab w:val="left" w:pos="6417"/>
                              </w:tabs>
                              <w:spacing w:before="2" w:line="175" w:lineRule="exact"/>
                              <w:ind w:left="1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z w:val="15"/>
                              </w:rPr>
                              <w:t>4</w:t>
                            </w:r>
                            <w:r>
                              <w:rPr>
                                <w:color w:val="D5F5D5"/>
                                <w:spacing w:val="39"/>
                                <w:w w:val="15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17.0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10"/>
                                <w:sz w:val="15"/>
                              </w:rPr>
                              <w:t>8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>302.0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140.0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3449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10.5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5"/>
                                <w:sz w:val="15"/>
                              </w:rPr>
                              <w:t>70</w:t>
                            </w:r>
                          </w:p>
                          <w:p w14:paraId="4175A516">
                            <w:pPr>
                              <w:tabs>
                                <w:tab w:val="left" w:pos="1550"/>
                                <w:tab w:val="left" w:pos="2373"/>
                                <w:tab w:val="left" w:pos="3364"/>
                                <w:tab w:val="left" w:pos="4106"/>
                                <w:tab w:val="left" w:pos="5262"/>
                                <w:tab w:val="left" w:pos="6417"/>
                              </w:tabs>
                              <w:spacing w:before="0" w:line="175" w:lineRule="exact"/>
                              <w:ind w:left="1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z w:val="15"/>
                              </w:rPr>
                              <w:t>5</w:t>
                            </w:r>
                            <w:r>
                              <w:rPr>
                                <w:color w:val="D5F5D5"/>
                                <w:spacing w:val="39"/>
                                <w:w w:val="15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15.0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10"/>
                                <w:sz w:val="15"/>
                              </w:rPr>
                              <w:t>8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>429.0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198.0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4341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10.0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5"/>
                                <w:sz w:val="15"/>
                              </w:rPr>
                              <w:t>70</w:t>
                            </w:r>
                          </w:p>
                          <w:p w14:paraId="6B1CE8AC">
                            <w:pPr>
                              <w:tabs>
                                <w:tab w:val="left" w:pos="1550"/>
                                <w:tab w:val="left" w:pos="2373"/>
                                <w:tab w:val="left" w:pos="3364"/>
                                <w:tab w:val="left" w:pos="4106"/>
                                <w:tab w:val="left" w:pos="5344"/>
                                <w:tab w:val="left" w:pos="6417"/>
                              </w:tabs>
                              <w:spacing w:before="0" w:line="175" w:lineRule="exact"/>
                              <w:ind w:left="1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z w:val="15"/>
                              </w:rPr>
                              <w:t>6</w:t>
                            </w:r>
                            <w:r>
                              <w:rPr>
                                <w:color w:val="D5F5D5"/>
                                <w:spacing w:val="39"/>
                                <w:w w:val="15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14.0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10"/>
                                <w:sz w:val="15"/>
                              </w:rPr>
                              <w:t>8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>454.0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220.0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4354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5"/>
                                <w:sz w:val="15"/>
                              </w:rPr>
                              <w:t>9.0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5"/>
                                <w:sz w:val="15"/>
                              </w:rPr>
                              <w:t>70</w:t>
                            </w:r>
                          </w:p>
                          <w:p w14:paraId="45754F1A">
                            <w:pPr>
                              <w:tabs>
                                <w:tab w:val="left" w:pos="1550"/>
                                <w:tab w:val="left" w:pos="2373"/>
                                <w:tab w:val="left" w:pos="3364"/>
                                <w:tab w:val="left" w:pos="4106"/>
                                <w:tab w:val="left" w:pos="5344"/>
                                <w:tab w:val="left" w:pos="6417"/>
                              </w:tabs>
                              <w:spacing w:before="0" w:line="175" w:lineRule="exact"/>
                              <w:ind w:left="1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z w:val="15"/>
                              </w:rPr>
                              <w:t>7</w:t>
                            </w:r>
                            <w:r>
                              <w:rPr>
                                <w:color w:val="D5F5D5"/>
                                <w:spacing w:val="39"/>
                                <w:w w:val="15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14.0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10"/>
                                <w:sz w:val="15"/>
                              </w:rPr>
                              <w:t>8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>440.0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215.0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4312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5"/>
                                <w:sz w:val="15"/>
                              </w:rPr>
                              <w:t>8.5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5"/>
                                <w:sz w:val="15"/>
                              </w:rPr>
                              <w:t>70</w:t>
                            </w:r>
                          </w:p>
                          <w:p w14:paraId="5E3FC57B">
                            <w:pPr>
                              <w:tabs>
                                <w:tab w:val="left" w:pos="1550"/>
                                <w:tab w:val="left" w:pos="2373"/>
                                <w:tab w:val="left" w:pos="3364"/>
                                <w:tab w:val="left" w:pos="4106"/>
                                <w:tab w:val="left" w:pos="5262"/>
                                <w:tab w:val="left" w:pos="6417"/>
                              </w:tabs>
                              <w:spacing w:before="0" w:line="175" w:lineRule="exact"/>
                              <w:ind w:left="1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z w:val="15"/>
                              </w:rPr>
                              <w:t>8</w:t>
                            </w:r>
                            <w:r>
                              <w:rPr>
                                <w:color w:val="D5F5D5"/>
                                <w:spacing w:val="39"/>
                                <w:w w:val="15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14.0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10"/>
                                <w:sz w:val="15"/>
                              </w:rPr>
                              <w:t>8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>455.0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225.0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4425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10.0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5"/>
                                <w:sz w:val="15"/>
                              </w:rPr>
                              <w:t>70</w:t>
                            </w:r>
                          </w:p>
                          <w:p w14:paraId="15321D6C">
                            <w:pPr>
                              <w:tabs>
                                <w:tab w:val="left" w:pos="1550"/>
                                <w:tab w:val="left" w:pos="2373"/>
                                <w:tab w:val="left" w:pos="3364"/>
                                <w:tab w:val="left" w:pos="4106"/>
                                <w:tab w:val="left" w:pos="5344"/>
                                <w:tab w:val="left" w:pos="6417"/>
                              </w:tabs>
                              <w:spacing w:before="0" w:line="175" w:lineRule="exact"/>
                              <w:ind w:left="1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z w:val="15"/>
                              </w:rPr>
                              <w:t>9</w:t>
                            </w:r>
                            <w:r>
                              <w:rPr>
                                <w:color w:val="D5F5D5"/>
                                <w:spacing w:val="39"/>
                                <w:w w:val="15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15.0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10"/>
                                <w:sz w:val="15"/>
                              </w:rPr>
                              <w:t>8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>390.0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190.0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>3850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5"/>
                                <w:sz w:val="15"/>
                              </w:rPr>
                              <w:t>8.5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5"/>
                                <w:sz w:val="15"/>
                              </w:rPr>
                              <w:t>70</w:t>
                            </w:r>
                          </w:p>
                          <w:p w14:paraId="6D1D1E32">
                            <w:pPr>
                              <w:pStyle w:val="7"/>
                              <w:spacing w:before="54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14:paraId="7E7504B7">
                            <w:pPr>
                              <w:spacing w:before="0"/>
                              <w:ind w:left="1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z w:val="15"/>
                              </w:rPr>
                              <w:t>Shape:</w:t>
                            </w:r>
                            <w:r>
                              <w:rPr>
                                <w:color w:val="D5F5D5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(398,</w:t>
                            </w:r>
                            <w:r>
                              <w:rPr>
                                <w:color w:val="D5F5D5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pacing w:val="-5"/>
                                <w:sz w:val="15"/>
                              </w:rPr>
                              <w:t>7)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7" o:spid="_x0000_s1026" o:spt="202" type="#_x0000_t202" style="position:absolute;left:0pt;margin-left:45.2pt;margin-top:4.2pt;height:129.55pt;width:468.1pt;mso-position-horizontal-relative:page;mso-wrap-distance-bottom:0pt;mso-wrap-distance-top:0pt;z-index:-251631616;mso-width-relative:page;mso-height-relative:page;" fillcolor="#0A2445" filled="t" stroked="t" coordsize="21600,21600" o:gfxdata="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2h3SS2AAAAAkBAAAPAAAAAAAAAAEAIAAAACIAAABkcnMvZG93bnJldi54bWxQSwECFAAUAAAA&#10;CACHTuJAQKUDIO4BAAAOBAAADgAAAAAAAAABACAAAAAnAQAAZHJzL2Uyb0RvYy54bWxQSwUGAAAA&#10;AAYABgBZAQAAhwUAAAAA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78FEBABA">
                      <w:pPr>
                        <w:spacing w:before="121" w:line="175" w:lineRule="exact"/>
                        <w:ind w:left="478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z w:val="15"/>
                        </w:rPr>
                        <w:t>mpg</w:t>
                      </w:r>
                      <w:r>
                        <w:rPr>
                          <w:color w:val="D5F5D5"/>
                          <w:spacing w:val="69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cylinders</w:t>
                      </w:r>
                      <w:r>
                        <w:rPr>
                          <w:color w:val="D5F5D5"/>
                          <w:spacing w:val="70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displacement</w:t>
                      </w:r>
                      <w:r>
                        <w:rPr>
                          <w:color w:val="D5F5D5"/>
                          <w:spacing w:val="70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horsepower</w:t>
                      </w:r>
                      <w:r>
                        <w:rPr>
                          <w:color w:val="D5F5D5"/>
                          <w:spacing w:val="72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weight</w:t>
                      </w:r>
                      <w:r>
                        <w:rPr>
                          <w:color w:val="D5F5D5"/>
                          <w:spacing w:val="72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acceleration</w:t>
                      </w:r>
                      <w:r>
                        <w:rPr>
                          <w:color w:val="D5F5D5"/>
                          <w:spacing w:val="70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model-</w:t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year</w:t>
                      </w:r>
                    </w:p>
                    <w:p w14:paraId="207495E2">
                      <w:pPr>
                        <w:tabs>
                          <w:tab w:val="left" w:pos="1550"/>
                          <w:tab w:val="left" w:pos="2373"/>
                          <w:tab w:val="left" w:pos="3364"/>
                          <w:tab w:val="left" w:pos="4106"/>
                          <w:tab w:val="left" w:pos="5262"/>
                          <w:tab w:val="left" w:pos="6417"/>
                        </w:tabs>
                        <w:spacing w:before="0" w:line="175" w:lineRule="exact"/>
                        <w:ind w:left="1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z w:val="15"/>
                        </w:rPr>
                        <w:t>0</w:t>
                      </w:r>
                      <w:r>
                        <w:rPr>
                          <w:color w:val="D5F5D5"/>
                          <w:spacing w:val="39"/>
                          <w:w w:val="150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18.0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10"/>
                          <w:sz w:val="15"/>
                        </w:rPr>
                        <w:t>8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2"/>
                          <w:sz w:val="15"/>
                        </w:rPr>
                        <w:t>307.0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130.0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3504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12.0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5"/>
                          <w:sz w:val="15"/>
                        </w:rPr>
                        <w:t>70</w:t>
                      </w:r>
                    </w:p>
                    <w:p w14:paraId="7BB75C02">
                      <w:pPr>
                        <w:tabs>
                          <w:tab w:val="left" w:pos="1550"/>
                          <w:tab w:val="left" w:pos="2373"/>
                          <w:tab w:val="left" w:pos="3364"/>
                          <w:tab w:val="left" w:pos="4106"/>
                          <w:tab w:val="left" w:pos="5262"/>
                          <w:tab w:val="left" w:pos="6417"/>
                        </w:tabs>
                        <w:spacing w:before="0" w:line="175" w:lineRule="exact"/>
                        <w:ind w:left="1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z w:val="15"/>
                        </w:rPr>
                        <w:t>1</w:t>
                      </w:r>
                      <w:r>
                        <w:rPr>
                          <w:color w:val="D5F5D5"/>
                          <w:spacing w:val="39"/>
                          <w:w w:val="150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15.0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10"/>
                          <w:sz w:val="15"/>
                        </w:rPr>
                        <w:t>8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2"/>
                          <w:sz w:val="15"/>
                        </w:rPr>
                        <w:t>350.0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165.0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3693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11.5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5"/>
                          <w:sz w:val="15"/>
                        </w:rPr>
                        <w:t>70</w:t>
                      </w:r>
                    </w:p>
                    <w:p w14:paraId="4FB56BA6">
                      <w:pPr>
                        <w:tabs>
                          <w:tab w:val="left" w:pos="1550"/>
                          <w:tab w:val="left" w:pos="2373"/>
                          <w:tab w:val="left" w:pos="3364"/>
                          <w:tab w:val="left" w:pos="4106"/>
                          <w:tab w:val="left" w:pos="5262"/>
                          <w:tab w:val="left" w:pos="6417"/>
                        </w:tabs>
                        <w:spacing w:before="0" w:line="175" w:lineRule="exact"/>
                        <w:ind w:left="1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z w:val="15"/>
                        </w:rPr>
                        <w:t>2</w:t>
                      </w:r>
                      <w:r>
                        <w:rPr>
                          <w:color w:val="D5F5D5"/>
                          <w:spacing w:val="39"/>
                          <w:w w:val="150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18.0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10"/>
                          <w:sz w:val="15"/>
                        </w:rPr>
                        <w:t>8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2"/>
                          <w:sz w:val="15"/>
                        </w:rPr>
                        <w:t>318.0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150.0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3436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11.0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5"/>
                          <w:sz w:val="15"/>
                        </w:rPr>
                        <w:t>70</w:t>
                      </w:r>
                    </w:p>
                    <w:p w14:paraId="26C5B5D7">
                      <w:pPr>
                        <w:tabs>
                          <w:tab w:val="left" w:pos="1550"/>
                          <w:tab w:val="left" w:pos="2373"/>
                          <w:tab w:val="left" w:pos="3364"/>
                          <w:tab w:val="left" w:pos="4106"/>
                          <w:tab w:val="left" w:pos="5262"/>
                          <w:tab w:val="left" w:pos="6417"/>
                        </w:tabs>
                        <w:spacing w:before="0"/>
                        <w:ind w:left="1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z w:val="15"/>
                        </w:rPr>
                        <w:t>3</w:t>
                      </w:r>
                      <w:r>
                        <w:rPr>
                          <w:color w:val="D5F5D5"/>
                          <w:spacing w:val="39"/>
                          <w:w w:val="150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16.0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10"/>
                          <w:sz w:val="15"/>
                        </w:rPr>
                        <w:t>8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2"/>
                          <w:sz w:val="15"/>
                        </w:rPr>
                        <w:t>304.0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150.0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3433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12.0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5"/>
                          <w:sz w:val="15"/>
                        </w:rPr>
                        <w:t>70</w:t>
                      </w:r>
                    </w:p>
                    <w:p w14:paraId="0A511F4C">
                      <w:pPr>
                        <w:tabs>
                          <w:tab w:val="left" w:pos="1550"/>
                          <w:tab w:val="left" w:pos="2373"/>
                          <w:tab w:val="left" w:pos="3364"/>
                          <w:tab w:val="left" w:pos="4106"/>
                          <w:tab w:val="left" w:pos="5262"/>
                          <w:tab w:val="left" w:pos="6417"/>
                        </w:tabs>
                        <w:spacing w:before="2" w:line="175" w:lineRule="exact"/>
                        <w:ind w:left="1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z w:val="15"/>
                        </w:rPr>
                        <w:t>4</w:t>
                      </w:r>
                      <w:r>
                        <w:rPr>
                          <w:color w:val="D5F5D5"/>
                          <w:spacing w:val="39"/>
                          <w:w w:val="150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17.0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10"/>
                          <w:sz w:val="15"/>
                        </w:rPr>
                        <w:t>8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2"/>
                          <w:sz w:val="15"/>
                        </w:rPr>
                        <w:t>302.0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140.0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3449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10.5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5"/>
                          <w:sz w:val="15"/>
                        </w:rPr>
                        <w:t>70</w:t>
                      </w:r>
                    </w:p>
                    <w:p w14:paraId="4175A516">
                      <w:pPr>
                        <w:tabs>
                          <w:tab w:val="left" w:pos="1550"/>
                          <w:tab w:val="left" w:pos="2373"/>
                          <w:tab w:val="left" w:pos="3364"/>
                          <w:tab w:val="left" w:pos="4106"/>
                          <w:tab w:val="left" w:pos="5262"/>
                          <w:tab w:val="left" w:pos="6417"/>
                        </w:tabs>
                        <w:spacing w:before="0" w:line="175" w:lineRule="exact"/>
                        <w:ind w:left="1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z w:val="15"/>
                        </w:rPr>
                        <w:t>5</w:t>
                      </w:r>
                      <w:r>
                        <w:rPr>
                          <w:color w:val="D5F5D5"/>
                          <w:spacing w:val="39"/>
                          <w:w w:val="150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15.0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10"/>
                          <w:sz w:val="15"/>
                        </w:rPr>
                        <w:t>8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2"/>
                          <w:sz w:val="15"/>
                        </w:rPr>
                        <w:t>429.0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198.0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4341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10.0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5"/>
                          <w:sz w:val="15"/>
                        </w:rPr>
                        <w:t>70</w:t>
                      </w:r>
                    </w:p>
                    <w:p w14:paraId="6B1CE8AC">
                      <w:pPr>
                        <w:tabs>
                          <w:tab w:val="left" w:pos="1550"/>
                          <w:tab w:val="left" w:pos="2373"/>
                          <w:tab w:val="left" w:pos="3364"/>
                          <w:tab w:val="left" w:pos="4106"/>
                          <w:tab w:val="left" w:pos="5344"/>
                          <w:tab w:val="left" w:pos="6417"/>
                        </w:tabs>
                        <w:spacing w:before="0" w:line="175" w:lineRule="exact"/>
                        <w:ind w:left="1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z w:val="15"/>
                        </w:rPr>
                        <w:t>6</w:t>
                      </w:r>
                      <w:r>
                        <w:rPr>
                          <w:color w:val="D5F5D5"/>
                          <w:spacing w:val="39"/>
                          <w:w w:val="150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14.0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10"/>
                          <w:sz w:val="15"/>
                        </w:rPr>
                        <w:t>8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2"/>
                          <w:sz w:val="15"/>
                        </w:rPr>
                        <w:t>454.0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220.0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4354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5"/>
                          <w:sz w:val="15"/>
                        </w:rPr>
                        <w:t>9.0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5"/>
                          <w:sz w:val="15"/>
                        </w:rPr>
                        <w:t>70</w:t>
                      </w:r>
                    </w:p>
                    <w:p w14:paraId="45754F1A">
                      <w:pPr>
                        <w:tabs>
                          <w:tab w:val="left" w:pos="1550"/>
                          <w:tab w:val="left" w:pos="2373"/>
                          <w:tab w:val="left" w:pos="3364"/>
                          <w:tab w:val="left" w:pos="4106"/>
                          <w:tab w:val="left" w:pos="5344"/>
                          <w:tab w:val="left" w:pos="6417"/>
                        </w:tabs>
                        <w:spacing w:before="0" w:line="175" w:lineRule="exact"/>
                        <w:ind w:left="1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z w:val="15"/>
                        </w:rPr>
                        <w:t>7</w:t>
                      </w:r>
                      <w:r>
                        <w:rPr>
                          <w:color w:val="D5F5D5"/>
                          <w:spacing w:val="39"/>
                          <w:w w:val="150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14.0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10"/>
                          <w:sz w:val="15"/>
                        </w:rPr>
                        <w:t>8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2"/>
                          <w:sz w:val="15"/>
                        </w:rPr>
                        <w:t>440.0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215.0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4312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5"/>
                          <w:sz w:val="15"/>
                        </w:rPr>
                        <w:t>8.5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5"/>
                          <w:sz w:val="15"/>
                        </w:rPr>
                        <w:t>70</w:t>
                      </w:r>
                    </w:p>
                    <w:p w14:paraId="5E3FC57B">
                      <w:pPr>
                        <w:tabs>
                          <w:tab w:val="left" w:pos="1550"/>
                          <w:tab w:val="left" w:pos="2373"/>
                          <w:tab w:val="left" w:pos="3364"/>
                          <w:tab w:val="left" w:pos="4106"/>
                          <w:tab w:val="left" w:pos="5262"/>
                          <w:tab w:val="left" w:pos="6417"/>
                        </w:tabs>
                        <w:spacing w:before="0" w:line="175" w:lineRule="exact"/>
                        <w:ind w:left="1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z w:val="15"/>
                        </w:rPr>
                        <w:t>8</w:t>
                      </w:r>
                      <w:r>
                        <w:rPr>
                          <w:color w:val="D5F5D5"/>
                          <w:spacing w:val="39"/>
                          <w:w w:val="150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14.0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10"/>
                          <w:sz w:val="15"/>
                        </w:rPr>
                        <w:t>8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2"/>
                          <w:sz w:val="15"/>
                        </w:rPr>
                        <w:t>455.0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225.0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4425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10.0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5"/>
                          <w:sz w:val="15"/>
                        </w:rPr>
                        <w:t>70</w:t>
                      </w:r>
                    </w:p>
                    <w:p w14:paraId="15321D6C">
                      <w:pPr>
                        <w:tabs>
                          <w:tab w:val="left" w:pos="1550"/>
                          <w:tab w:val="left" w:pos="2373"/>
                          <w:tab w:val="left" w:pos="3364"/>
                          <w:tab w:val="left" w:pos="4106"/>
                          <w:tab w:val="left" w:pos="5344"/>
                          <w:tab w:val="left" w:pos="6417"/>
                        </w:tabs>
                        <w:spacing w:before="0" w:line="175" w:lineRule="exact"/>
                        <w:ind w:left="1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z w:val="15"/>
                        </w:rPr>
                        <w:t>9</w:t>
                      </w:r>
                      <w:r>
                        <w:rPr>
                          <w:color w:val="D5F5D5"/>
                          <w:spacing w:val="39"/>
                          <w:w w:val="150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15.0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10"/>
                          <w:sz w:val="15"/>
                        </w:rPr>
                        <w:t>8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2"/>
                          <w:sz w:val="15"/>
                        </w:rPr>
                        <w:t>390.0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190.0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>3850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5"/>
                          <w:sz w:val="15"/>
                        </w:rPr>
                        <w:t>8.5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5"/>
                          <w:sz w:val="15"/>
                        </w:rPr>
                        <w:t>70</w:t>
                      </w:r>
                    </w:p>
                    <w:p w14:paraId="6D1D1E32">
                      <w:pPr>
                        <w:pStyle w:val="7"/>
                        <w:spacing w:before="54"/>
                        <w:rPr>
                          <w:color w:val="000000"/>
                          <w:sz w:val="15"/>
                        </w:rPr>
                      </w:pPr>
                    </w:p>
                    <w:p w14:paraId="7E7504B7">
                      <w:pPr>
                        <w:spacing w:before="0"/>
                        <w:ind w:left="1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z w:val="15"/>
                        </w:rPr>
                        <w:t>Shape:</w:t>
                      </w:r>
                      <w:r>
                        <w:rPr>
                          <w:color w:val="D5F5D5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(398,</w:t>
                      </w:r>
                      <w:r>
                        <w:rPr>
                          <w:color w:val="D5F5D5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pacing w:val="-5"/>
                          <w:sz w:val="15"/>
                        </w:rPr>
                        <w:t>7)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75FDE2E">
      <w:pPr>
        <w:pStyle w:val="7"/>
        <w:spacing w:before="7"/>
        <w:rPr>
          <w:rFonts w:ascii="Times New Roman"/>
          <w:b/>
          <w:color w:val="auto"/>
          <w:sz w:val="26"/>
        </w:rPr>
      </w:pPr>
    </w:p>
    <w:p w14:paraId="52A74CDE">
      <w:pPr>
        <w:pStyle w:val="3"/>
        <w:numPr>
          <w:ilvl w:val="1"/>
          <w:numId w:val="1"/>
        </w:numPr>
        <w:tabs>
          <w:tab w:val="left" w:pos="438"/>
        </w:tabs>
        <w:spacing w:before="1" w:after="0" w:line="240" w:lineRule="auto"/>
        <w:ind w:left="438" w:right="0" w:hanging="258"/>
        <w:jc w:val="left"/>
        <w:rPr>
          <w:color w:val="auto"/>
        </w:rPr>
      </w:pPr>
      <w:r>
        <w:rPr>
          <w:color w:val="auto"/>
        </w:rPr>
        <w:t>Data</w:t>
      </w:r>
      <w:r>
        <w:rPr>
          <w:color w:val="auto"/>
          <w:spacing w:val="-6"/>
        </w:rPr>
        <w:t xml:space="preserve"> </w:t>
      </w:r>
      <w:r>
        <w:rPr>
          <w:color w:val="auto"/>
        </w:rPr>
        <w:t>Cleaning</w:t>
      </w:r>
      <w:r>
        <w:rPr>
          <w:color w:val="auto"/>
          <w:spacing w:val="-6"/>
        </w:rPr>
        <w:t xml:space="preserve"> </w:t>
      </w:r>
      <w:r>
        <w:rPr>
          <w:color w:val="auto"/>
        </w:rPr>
        <w:t>and</w:t>
      </w:r>
      <w:r>
        <w:rPr>
          <w:color w:val="auto"/>
          <w:spacing w:val="-6"/>
        </w:rPr>
        <w:t xml:space="preserve"> </w:t>
      </w:r>
      <w:r>
        <w:rPr>
          <w:color w:val="auto"/>
          <w:spacing w:val="-2"/>
        </w:rPr>
        <w:t>Preparation</w:t>
      </w:r>
    </w:p>
    <w:p w14:paraId="77ADB748">
      <w:pPr>
        <w:pStyle w:val="7"/>
        <w:rPr>
          <w:rFonts w:ascii="Times New Roman"/>
          <w:color w:val="auto"/>
          <w:sz w:val="8"/>
        </w:rPr>
      </w:pPr>
      <w:r>
        <w:rPr>
          <w:rFonts w:ascii="Times New Roman"/>
          <w:color w:val="auto"/>
          <w:sz w:val="8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ragraph">
                  <wp:posOffset>76835</wp:posOffset>
                </wp:positionV>
                <wp:extent cx="5944870" cy="561340"/>
                <wp:effectExtent l="0" t="0" r="0" b="0"/>
                <wp:wrapTopAndBottom/>
                <wp:docPr id="68" name="Text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5613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4FC846">
                            <w:pPr>
                              <w:pStyle w:val="7"/>
                              <w:spacing w:before="120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print(df.isnull().sum())</w:t>
                            </w:r>
                          </w:p>
                          <w:p w14:paraId="12E4635D">
                            <w:pPr>
                              <w:pStyle w:val="7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df['horsepower']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df['horsepower'].fillna(df['horsepower'].median())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print(df.duplicated().sum())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8" o:spid="_x0000_s1026" o:spt="202" type="#_x0000_t202" style="position:absolute;left:0pt;margin-left:45.2pt;margin-top:6.05pt;height:44.2pt;width:468.1pt;mso-position-horizontal-relative:page;mso-wrap-distance-bottom:0pt;mso-wrap-distance-top:0pt;z-index:-251630592;mso-width-relative:page;mso-height-relative:page;" fillcolor="#F1F1F1" filled="t" stroked="t" coordsize="21600,21600" o:gfxdata="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M66PIXZAAAACgEAAA8AAAAAAAAAAQAgAAAAIgAAAGRycy9kb3ducmV2LnhtbFBLAQIUABQA&#10;AAAIAIdO4kAcLK1n7wEAAA0EAAAOAAAAAAAAAAEAIAAAACgBAABkcnMvZTJvRG9jLnhtbFBLBQYA&#10;AAAABgAGAFkBAACJBQAAAAA=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5F4FC846">
                      <w:pPr>
                        <w:pStyle w:val="7"/>
                        <w:spacing w:before="120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print(df.isnull().sum())</w:t>
                      </w:r>
                    </w:p>
                    <w:p w14:paraId="12E4635D">
                      <w:pPr>
                        <w:pStyle w:val="7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df['horsepower']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df['horsepower'].fillna(df['horsepower'].median()) </w:t>
                      </w:r>
                      <w:r>
                        <w:rPr>
                          <w:color w:val="000000"/>
                          <w:spacing w:val="-2"/>
                        </w:rPr>
                        <w:t>print(df.duplicated().sum())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6BF3FA3">
      <w:pPr>
        <w:pStyle w:val="4"/>
        <w:rPr>
          <w:color w:val="auto"/>
        </w:rPr>
      </w:pPr>
      <w:r>
        <w:rPr>
          <w:color w:val="auto"/>
          <w:spacing w:val="-2"/>
        </w:rPr>
        <w:t>Output</w:t>
      </w:r>
    </w:p>
    <w:p w14:paraId="76FF24F4">
      <w:pPr>
        <w:pStyle w:val="7"/>
        <w:spacing w:before="9"/>
        <w:rPr>
          <w:rFonts w:ascii="Times New Roman"/>
          <w:b/>
          <w:color w:val="auto"/>
          <w:sz w:val="4"/>
        </w:rPr>
      </w:pPr>
      <w:r>
        <w:rPr>
          <w:rFonts w:ascii="Times New Roman"/>
          <w:b/>
          <w:color w:val="auto"/>
          <w:sz w:val="4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ragraph">
                  <wp:posOffset>53340</wp:posOffset>
                </wp:positionV>
                <wp:extent cx="5944870" cy="640080"/>
                <wp:effectExtent l="0" t="0" r="0" b="0"/>
                <wp:wrapTopAndBottom/>
                <wp:docPr id="69" name="Text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640080"/>
                        </a:xfrm>
                        <a:prstGeom prst="rect">
                          <a:avLst/>
                        </a:prstGeom>
                        <a:solidFill>
                          <a:srgbClr val="0A2445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2A6319">
                            <w:pPr>
                              <w:tabs>
                                <w:tab w:val="left" w:pos="1219"/>
                                <w:tab w:val="left" w:pos="1550"/>
                              </w:tabs>
                              <w:spacing w:before="119"/>
                              <w:ind w:left="1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>horsepower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pacing w:val="-10"/>
                                <w:sz w:val="15"/>
                              </w:rPr>
                              <w:t>2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(all</w:t>
                            </w:r>
                            <w:r>
                              <w:rPr>
                                <w:color w:val="D5F5D5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other</w:t>
                            </w:r>
                            <w:r>
                              <w:rPr>
                                <w:color w:val="D5F5D5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columns</w:t>
                            </w:r>
                            <w:r>
                              <w:rPr>
                                <w:color w:val="D5F5D5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pacing w:val="-5"/>
                                <w:sz w:val="15"/>
                              </w:rPr>
                              <w:t>0)</w:t>
                            </w:r>
                          </w:p>
                          <w:p w14:paraId="71C4B1B8">
                            <w:pPr>
                              <w:spacing w:before="1"/>
                              <w:ind w:left="1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z w:val="15"/>
                              </w:rPr>
                              <w:t>Rows</w:t>
                            </w:r>
                            <w:r>
                              <w:rPr>
                                <w:color w:val="D5F5D5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32</w:t>
                            </w:r>
                            <w:r>
                              <w:rPr>
                                <w:color w:val="D5F5D5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color w:val="D5F5D5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126</w:t>
                            </w:r>
                            <w:r>
                              <w:rPr>
                                <w:color w:val="D5F5D5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had</w:t>
                            </w:r>
                            <w:r>
                              <w:rPr>
                                <w:color w:val="D5F5D5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missing</w:t>
                            </w:r>
                            <w:r>
                              <w:rPr>
                                <w:color w:val="D5F5D5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horsepower</w:t>
                            </w:r>
                            <w:r>
                              <w:rPr>
                                <w:color w:val="D5F5D5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-</w:t>
                            </w:r>
                            <w:r>
                              <w:rPr>
                                <w:color w:val="D5F5D5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imputed</w:t>
                            </w:r>
                            <w:r>
                              <w:rPr>
                                <w:color w:val="D5F5D5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with</w:t>
                            </w:r>
                            <w:r>
                              <w:rPr>
                                <w:color w:val="D5F5D5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the</w:t>
                            </w:r>
                            <w:r>
                              <w:rPr>
                                <w:color w:val="D5F5D5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column</w:t>
                            </w:r>
                            <w:r>
                              <w:rPr>
                                <w:color w:val="D5F5D5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median</w:t>
                            </w:r>
                            <w:r>
                              <w:rPr>
                                <w:color w:val="D5F5D5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pacing w:val="-2"/>
                                <w:sz w:val="15"/>
                              </w:rPr>
                              <w:t>(92.0)</w:t>
                            </w:r>
                          </w:p>
                          <w:p w14:paraId="0605302E">
                            <w:pPr>
                              <w:pStyle w:val="7"/>
                              <w:spacing w:before="55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14:paraId="25238211">
                            <w:pPr>
                              <w:spacing w:before="0"/>
                              <w:ind w:left="14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D5F5D5"/>
                                <w:sz w:val="15"/>
                              </w:rPr>
                              <w:t>Duplicate</w:t>
                            </w:r>
                            <w:r>
                              <w:rPr>
                                <w:color w:val="D5F5D5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z w:val="15"/>
                              </w:rPr>
                              <w:t>rows:</w:t>
                            </w:r>
                            <w:r>
                              <w:rPr>
                                <w:color w:val="D5F5D5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D5F5D5"/>
                                <w:spacing w:val="-10"/>
                                <w:sz w:val="15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9" o:spid="_x0000_s1026" o:spt="202" type="#_x0000_t202" style="position:absolute;left:0pt;margin-left:45.2pt;margin-top:4.2pt;height:50.4pt;width:468.1pt;mso-position-horizontal-relative:page;mso-wrap-distance-bottom:0pt;mso-wrap-distance-top:0pt;z-index:-251630592;mso-width-relative:page;mso-height-relative:page;" fillcolor="#0A2445" filled="t" stroked="t" coordsize="21600,21600" o:gfxdata="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Fzv9w7YAAAACQEAAA8AAAAAAAAAAQAgAAAAIgAAAGRycy9kb3ducmV2LnhtbFBLAQIUABQA&#10;AAAIAIdO4kDBiadI8AEAAA0EAAAOAAAAAAAAAAEAIAAAACcBAABkcnMvZTJvRG9jLnhtbFBLBQYA&#10;AAAABgAGAFkBAACJBQAAAAA=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5C2A6319">
                      <w:pPr>
                        <w:tabs>
                          <w:tab w:val="left" w:pos="1219"/>
                          <w:tab w:val="left" w:pos="1550"/>
                        </w:tabs>
                        <w:spacing w:before="119"/>
                        <w:ind w:left="1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pacing w:val="-2"/>
                          <w:sz w:val="15"/>
                        </w:rPr>
                        <w:t>horsepower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pacing w:val="-10"/>
                          <w:sz w:val="15"/>
                        </w:rPr>
                        <w:t>2</w:t>
                      </w:r>
                      <w:r>
                        <w:rPr>
                          <w:color w:val="D5F5D5"/>
                          <w:sz w:val="15"/>
                        </w:rPr>
                        <w:tab/>
                      </w:r>
                      <w:r>
                        <w:rPr>
                          <w:color w:val="D5F5D5"/>
                          <w:sz w:val="15"/>
                        </w:rPr>
                        <w:t>(all</w:t>
                      </w:r>
                      <w:r>
                        <w:rPr>
                          <w:color w:val="D5F5D5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other</w:t>
                      </w:r>
                      <w:r>
                        <w:rPr>
                          <w:color w:val="D5F5D5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columns</w:t>
                      </w:r>
                      <w:r>
                        <w:rPr>
                          <w:color w:val="D5F5D5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pacing w:val="-5"/>
                          <w:sz w:val="15"/>
                        </w:rPr>
                        <w:t>0)</w:t>
                      </w:r>
                    </w:p>
                    <w:p w14:paraId="71C4B1B8">
                      <w:pPr>
                        <w:spacing w:before="1"/>
                        <w:ind w:left="1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z w:val="15"/>
                        </w:rPr>
                        <w:t>Rows</w:t>
                      </w:r>
                      <w:r>
                        <w:rPr>
                          <w:color w:val="D5F5D5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32</w:t>
                      </w:r>
                      <w:r>
                        <w:rPr>
                          <w:color w:val="D5F5D5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and</w:t>
                      </w:r>
                      <w:r>
                        <w:rPr>
                          <w:color w:val="D5F5D5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126</w:t>
                      </w:r>
                      <w:r>
                        <w:rPr>
                          <w:color w:val="D5F5D5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had</w:t>
                      </w:r>
                      <w:r>
                        <w:rPr>
                          <w:color w:val="D5F5D5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missing</w:t>
                      </w:r>
                      <w:r>
                        <w:rPr>
                          <w:color w:val="D5F5D5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horsepower</w:t>
                      </w:r>
                      <w:r>
                        <w:rPr>
                          <w:color w:val="D5F5D5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-</w:t>
                      </w:r>
                      <w:r>
                        <w:rPr>
                          <w:color w:val="D5F5D5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imputed</w:t>
                      </w:r>
                      <w:r>
                        <w:rPr>
                          <w:color w:val="D5F5D5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with</w:t>
                      </w:r>
                      <w:r>
                        <w:rPr>
                          <w:color w:val="D5F5D5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the</w:t>
                      </w:r>
                      <w:r>
                        <w:rPr>
                          <w:color w:val="D5F5D5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column</w:t>
                      </w:r>
                      <w:r>
                        <w:rPr>
                          <w:color w:val="D5F5D5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median</w:t>
                      </w:r>
                      <w:r>
                        <w:rPr>
                          <w:color w:val="D5F5D5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pacing w:val="-2"/>
                          <w:sz w:val="15"/>
                        </w:rPr>
                        <w:t>(92.0)</w:t>
                      </w:r>
                    </w:p>
                    <w:p w14:paraId="0605302E">
                      <w:pPr>
                        <w:pStyle w:val="7"/>
                        <w:spacing w:before="55"/>
                        <w:rPr>
                          <w:color w:val="000000"/>
                          <w:sz w:val="15"/>
                        </w:rPr>
                      </w:pPr>
                    </w:p>
                    <w:p w14:paraId="25238211">
                      <w:pPr>
                        <w:spacing w:before="0"/>
                        <w:ind w:left="14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D5F5D5"/>
                          <w:sz w:val="15"/>
                        </w:rPr>
                        <w:t>Duplicate</w:t>
                      </w:r>
                      <w:r>
                        <w:rPr>
                          <w:color w:val="D5F5D5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z w:val="15"/>
                        </w:rPr>
                        <w:t>rows:</w:t>
                      </w:r>
                      <w:r>
                        <w:rPr>
                          <w:color w:val="D5F5D5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color w:val="D5F5D5"/>
                          <w:spacing w:val="-10"/>
                          <w:sz w:val="15"/>
                        </w:rPr>
                        <w:t>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5FE4693">
      <w:pPr>
        <w:pStyle w:val="7"/>
        <w:spacing w:before="7"/>
        <w:rPr>
          <w:rFonts w:ascii="Times New Roman"/>
          <w:b/>
          <w:color w:val="auto"/>
          <w:sz w:val="26"/>
        </w:rPr>
      </w:pPr>
    </w:p>
    <w:p w14:paraId="3EAD10B6">
      <w:pPr>
        <w:pStyle w:val="3"/>
        <w:numPr>
          <w:ilvl w:val="1"/>
          <w:numId w:val="1"/>
        </w:numPr>
        <w:tabs>
          <w:tab w:val="left" w:pos="438"/>
        </w:tabs>
        <w:spacing w:before="1" w:after="0" w:line="240" w:lineRule="auto"/>
        <w:ind w:left="438" w:right="0" w:hanging="258"/>
        <w:jc w:val="left"/>
        <w:rPr>
          <w:color w:val="auto"/>
        </w:rPr>
      </w:pPr>
      <w:r>
        <w:rPr>
          <w:color w:val="auto"/>
        </w:rPr>
        <w:t>Statistical</w:t>
      </w:r>
      <w:r>
        <w:rPr>
          <w:color w:val="auto"/>
          <w:spacing w:val="-11"/>
        </w:rPr>
        <w:t xml:space="preserve"> </w:t>
      </w:r>
      <w:r>
        <w:rPr>
          <w:color w:val="auto"/>
          <w:spacing w:val="-2"/>
        </w:rPr>
        <w:t>Analysis</w:t>
      </w:r>
    </w:p>
    <w:p w14:paraId="630DCC4A">
      <w:pPr>
        <w:pStyle w:val="7"/>
        <w:spacing w:before="2"/>
        <w:rPr>
          <w:rFonts w:ascii="Times New Roman"/>
          <w:color w:val="auto"/>
          <w:sz w:val="8"/>
        </w:rPr>
      </w:pPr>
      <w:r>
        <w:rPr>
          <w:rFonts w:ascii="Times New Roman"/>
          <w:color w:val="auto"/>
          <w:sz w:val="8"/>
        </w:rP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ragraph">
                  <wp:posOffset>78105</wp:posOffset>
                </wp:positionV>
                <wp:extent cx="5944870" cy="962025"/>
                <wp:effectExtent l="0" t="0" r="0" b="0"/>
                <wp:wrapTopAndBottom/>
                <wp:docPr id="70" name="Text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9620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2B90FD">
                            <w:pPr>
                              <w:pStyle w:val="7"/>
                              <w:spacing w:before="120"/>
                              <w:ind w:left="146" w:right="25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print(df.describe().round(2)) print(df.corr(numeric_only=True).round(2))</w:t>
                            </w:r>
                          </w:p>
                          <w:p w14:paraId="4434E437">
                            <w:pPr>
                              <w:pStyle w:val="7"/>
                              <w:ind w:left="146" w:right="18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q1,q3 = df['horsepower'].quantile([.25,.75]); iqr=q3-q1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print(((df['horsepower']&lt;q1-1.5*iqr)|(df['horsepower']&gt;q3+1.5*iqr)).sum()) </w:t>
                            </w:r>
                            <w:r>
                              <w:rPr>
                                <w:color w:val="000000"/>
                              </w:rPr>
                              <w:t>q1,q3 = df['mpg'].quantile([.25,.75]); iqr=q3-q1</w:t>
                            </w:r>
                          </w:p>
                          <w:p w14:paraId="3E19ABEE">
                            <w:pPr>
                              <w:pStyle w:val="7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print(((df['mpg']&lt;q1-1.5*iqr)|(df['mpg']&gt;q3+1.5*iqr)).sum())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0" o:spid="_x0000_s1026" o:spt="202" type="#_x0000_t202" style="position:absolute;left:0pt;margin-left:45.2pt;margin-top:6.15pt;height:75.75pt;width:468.1pt;mso-position-horizontal-relative:page;mso-wrap-distance-bottom:0pt;mso-wrap-distance-top:0pt;z-index:-251629568;mso-width-relative:page;mso-height-relative:page;" fillcolor="#F1F1F1" filled="t" stroked="t" coordsize="21600,21600" o:gfxdata="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if4yvZAAAACgEAAA8AAAAAAAAAAQAgAAAAIgAAAGRycy9kb3ducmV2LnhtbFBLAQIUABQAAAAI&#10;AIdO4kCsnmqw7AEAAA0EAAAOAAAAAAAAAAEAIAAAACgBAABkcnMvZTJvRG9jLnhtbFBLBQYAAAAA&#10;BgAGAFkBAACGBQAAAAA=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772B90FD">
                      <w:pPr>
                        <w:pStyle w:val="7"/>
                        <w:spacing w:before="120"/>
                        <w:ind w:left="146" w:right="25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print(df.describe().round(2)) print(df.corr(numeric_only=True).round(2))</w:t>
                      </w:r>
                    </w:p>
                    <w:p w14:paraId="4434E437">
                      <w:pPr>
                        <w:pStyle w:val="7"/>
                        <w:ind w:left="146" w:right="187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q1,q3 = df['horsepower'].quantile([.25,.75]); iqr=q3-q1 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print(((df['horsepower']&lt;q1-1.5*iqr)|(df['horsepower']&gt;q3+1.5*iqr)).sum()) </w:t>
                      </w:r>
                      <w:r>
                        <w:rPr>
                          <w:color w:val="000000"/>
                        </w:rPr>
                        <w:t>q1,q3 = df['mpg'].quantile([.25,.75]); iqr=q3-q1</w:t>
                      </w:r>
                    </w:p>
                    <w:p w14:paraId="3E19ABEE">
                      <w:pPr>
                        <w:pStyle w:val="7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print(((df['mpg']&lt;q1-1.5*iqr)|(df['mpg']&gt;q3+1.5*iqr)).sum())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57CB168">
      <w:pPr>
        <w:pStyle w:val="4"/>
        <w:rPr>
          <w:color w:val="auto"/>
        </w:rPr>
      </w:pPr>
      <w:r>
        <w:rPr>
          <w:color w:val="auto"/>
          <w:spacing w:val="-2"/>
        </w:rPr>
        <w:t>Output</w:t>
      </w:r>
    </w:p>
    <w:p w14:paraId="74FDA9B7">
      <w:pPr>
        <w:pStyle w:val="7"/>
        <w:spacing w:before="9"/>
        <w:rPr>
          <w:rFonts w:ascii="Times New Roman"/>
          <w:b/>
          <w:color w:val="auto"/>
          <w:sz w:val="4"/>
        </w:rPr>
      </w:pPr>
      <w:r>
        <w:rPr>
          <w:rFonts w:ascii="Times New Roman"/>
          <w:b/>
          <w:color w:val="auto"/>
          <w:sz w:val="4"/>
        </w:rPr>
        <mc:AlternateContent>
          <mc:Choice Requires="wpg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50165</wp:posOffset>
                </wp:positionV>
                <wp:extent cx="5951220" cy="1126490"/>
                <wp:effectExtent l="0" t="0" r="0" b="0"/>
                <wp:wrapTopAndBottom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1220" cy="1126490"/>
                          <a:chOff x="0" y="0"/>
                          <a:chExt cx="5951220" cy="112649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6095" y="6045"/>
                            <a:ext cx="5939155" cy="111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155" h="1114425">
                                <a:moveTo>
                                  <a:pt x="5938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4044"/>
                                </a:lnTo>
                                <a:lnTo>
                                  <a:pt x="5938774" y="1114044"/>
                                </a:lnTo>
                                <a:lnTo>
                                  <a:pt x="5938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44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951220" cy="1126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1126490">
                                <a:moveTo>
                                  <a:pt x="5950953" y="0"/>
                                </a:moveTo>
                                <a:lnTo>
                                  <a:pt x="5944870" y="0"/>
                                </a:lnTo>
                                <a:lnTo>
                                  <a:pt x="5944870" y="6096"/>
                                </a:lnTo>
                                <a:lnTo>
                                  <a:pt x="5944870" y="82245"/>
                                </a:lnTo>
                                <a:lnTo>
                                  <a:pt x="5944870" y="1120089"/>
                                </a:lnTo>
                                <a:lnTo>
                                  <a:pt x="6096" y="1120089"/>
                                </a:lnTo>
                                <a:lnTo>
                                  <a:pt x="6096" y="82296"/>
                                </a:lnTo>
                                <a:lnTo>
                                  <a:pt x="6096" y="6096"/>
                                </a:lnTo>
                                <a:lnTo>
                                  <a:pt x="5944870" y="6096"/>
                                </a:lnTo>
                                <a:lnTo>
                                  <a:pt x="5944870" y="12"/>
                                </a:lnTo>
                                <a:lnTo>
                                  <a:pt x="6096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2245"/>
                                </a:lnTo>
                                <a:lnTo>
                                  <a:pt x="0" y="1120089"/>
                                </a:lnTo>
                                <a:lnTo>
                                  <a:pt x="0" y="1126185"/>
                                </a:lnTo>
                                <a:lnTo>
                                  <a:pt x="6096" y="1126185"/>
                                </a:lnTo>
                                <a:lnTo>
                                  <a:pt x="5944870" y="1126185"/>
                                </a:lnTo>
                                <a:lnTo>
                                  <a:pt x="5950953" y="1126185"/>
                                </a:lnTo>
                                <a:lnTo>
                                  <a:pt x="5950953" y="1120089"/>
                                </a:lnTo>
                                <a:lnTo>
                                  <a:pt x="5950953" y="82296"/>
                                </a:lnTo>
                                <a:lnTo>
                                  <a:pt x="5950953" y="6096"/>
                                </a:lnTo>
                                <a:lnTo>
                                  <a:pt x="5950953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99060" y="97858"/>
                            <a:ext cx="5620385" cy="688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EB0B51">
                              <w:pPr>
                                <w:spacing w:before="0" w:line="150" w:lineRule="exact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5F5D5"/>
                                  <w:sz w:val="15"/>
                                </w:rPr>
                                <w:t>mpg:</w:t>
                              </w:r>
                              <w:r>
                                <w:rPr>
                                  <w:color w:val="D5F5D5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mean</w:t>
                              </w:r>
                              <w:r>
                                <w:rPr>
                                  <w:color w:val="D5F5D5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23.51</w:t>
                              </w:r>
                              <w:r>
                                <w:rPr>
                                  <w:color w:val="D5F5D5"/>
                                  <w:spacing w:val="7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std</w:t>
                              </w:r>
                              <w:r>
                                <w:rPr>
                                  <w:color w:val="D5F5D5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7.82</w:t>
                              </w:r>
                              <w:r>
                                <w:rPr>
                                  <w:color w:val="D5F5D5"/>
                                  <w:spacing w:val="7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min</w:t>
                              </w:r>
                              <w:r>
                                <w:rPr>
                                  <w:color w:val="D5F5D5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9.00</w:t>
                              </w:r>
                              <w:r>
                                <w:rPr>
                                  <w:color w:val="D5F5D5"/>
                                  <w:spacing w:val="7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max</w:t>
                              </w:r>
                              <w:r>
                                <w:rPr>
                                  <w:color w:val="D5F5D5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pacing w:val="-4"/>
                                  <w:sz w:val="15"/>
                                </w:rPr>
                                <w:t>46.60</w:t>
                              </w:r>
                            </w:p>
                            <w:p w14:paraId="535BB386">
                              <w:pPr>
                                <w:spacing w:before="0" w:line="175" w:lineRule="exact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5F5D5"/>
                                  <w:sz w:val="15"/>
                                </w:rPr>
                                <w:t>weight:</w:t>
                              </w:r>
                              <w:r>
                                <w:rPr>
                                  <w:color w:val="D5F5D5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mean</w:t>
                              </w:r>
                              <w:r>
                                <w:rPr>
                                  <w:color w:val="D5F5D5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2970.42</w:t>
                              </w:r>
                              <w:r>
                                <w:rPr>
                                  <w:color w:val="D5F5D5"/>
                                  <w:spacing w:val="7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std</w:t>
                              </w:r>
                              <w:r>
                                <w:rPr>
                                  <w:color w:val="D5F5D5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pacing w:val="-2"/>
                                  <w:sz w:val="15"/>
                                </w:rPr>
                                <w:t>846.84</w:t>
                              </w:r>
                            </w:p>
                            <w:p w14:paraId="1EF2BE6D">
                              <w:pPr>
                                <w:spacing w:before="0" w:line="175" w:lineRule="exact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5F5D5"/>
                                  <w:sz w:val="15"/>
                                </w:rPr>
                                <w:t>horsepower:</w:t>
                              </w:r>
                              <w:r>
                                <w:rPr>
                                  <w:color w:val="D5F5D5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mean</w:t>
                              </w:r>
                              <w:r>
                                <w:rPr>
                                  <w:color w:val="D5F5D5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104.19</w:t>
                              </w:r>
                              <w:r>
                                <w:rPr>
                                  <w:color w:val="D5F5D5"/>
                                  <w:spacing w:val="7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std</w:t>
                              </w:r>
                              <w:r>
                                <w:rPr>
                                  <w:color w:val="D5F5D5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pacing w:val="-2"/>
                                  <w:sz w:val="15"/>
                                </w:rPr>
                                <w:t>38.40</w:t>
                              </w:r>
                            </w:p>
                            <w:p w14:paraId="638EC121">
                              <w:pPr>
                                <w:spacing w:before="54" w:line="240" w:lineRule="auto"/>
                                <w:rPr>
                                  <w:sz w:val="15"/>
                                </w:rPr>
                              </w:pPr>
                            </w:p>
                            <w:p w14:paraId="046BD834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5F5D5"/>
                                  <w:sz w:val="15"/>
                                </w:rPr>
                                <w:t>Corr(mpg,weight)=-0.83</w:t>
                              </w:r>
                              <w:r>
                                <w:rPr>
                                  <w:color w:val="D5F5D5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Corr(mpg,displacement)=-0.80</w:t>
                              </w:r>
                              <w:r>
                                <w:rPr>
                                  <w:color w:val="D5F5D5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Corr(mpg,cylinders)=-0.78</w:t>
                              </w:r>
                              <w:r>
                                <w:rPr>
                                  <w:color w:val="D5F5D5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Corr(mpg,horsepower)=-0.78 Corr(weight,displacement)=0.93</w:t>
                              </w:r>
                              <w:r>
                                <w:rPr>
                                  <w:color w:val="D5F5D5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Corr(cylinders,displacement)=0.95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99060" y="948199"/>
                            <a:ext cx="1533525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040FD6">
                              <w:pPr>
                                <w:spacing w:before="0" w:line="150" w:lineRule="exact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5F5D5"/>
                                  <w:sz w:val="15"/>
                                </w:rPr>
                                <w:t>Horsepower</w:t>
                              </w:r>
                              <w:r>
                                <w:rPr>
                                  <w:color w:val="D5F5D5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outliers</w:t>
                              </w:r>
                              <w:r>
                                <w:rPr>
                                  <w:color w:val="D5F5D5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(IQR):</w:t>
                              </w:r>
                              <w:r>
                                <w:rPr>
                                  <w:color w:val="D5F5D5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pacing w:val="-5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880562" y="948199"/>
                            <a:ext cx="1114425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F5EE7F">
                              <w:pPr>
                                <w:spacing w:before="0" w:line="150" w:lineRule="exact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5F5D5"/>
                                  <w:sz w:val="15"/>
                                </w:rPr>
                                <w:t>MPG</w:t>
                              </w:r>
                              <w:r>
                                <w:rPr>
                                  <w:color w:val="D5F5D5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outliers</w:t>
                              </w:r>
                              <w:r>
                                <w:rPr>
                                  <w:color w:val="D5F5D5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z w:val="15"/>
                                </w:rPr>
                                <w:t>(IQR):</w:t>
                              </w:r>
                              <w:r>
                                <w:rPr>
                                  <w:color w:val="D5F5D5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D5F5D5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pt;margin-top:3.95pt;height:88.7pt;width:468.6pt;mso-position-horizontal-relative:page;mso-wrap-distance-bottom:0pt;mso-wrap-distance-top:0pt;z-index:-251629568;mso-width-relative:page;mso-height-relative:page;" coordsize="5951220,1126490" o:gfxdata="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">
                <o:lock v:ext="edit" aspectratio="f"/>
                <v:shape id="Graphic 72" o:spid="_x0000_s1026" o:spt="100" style="position:absolute;left:6095;top:6045;height:1114425;width:5939155;" fillcolor="#0A2445" filled="t" stroked="f" coordsize="5939155,1114425" o:gfxdata="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TLnBRugAAANsA&#10;AAAPAAAAAAAAAAEAIAAAACIAAABkcnMvZG93bnJldi54bWxQSwECFAAUAAAACACHTuJAMy8FnjsA&#10;AAA5AAAAEAAAAAAAAAABACAAAAAJAQAAZHJzL3NoYXBleG1sLnhtbFBLBQYAAAAABgAGAFsBAACz&#10;AwAAAAA=&#10;" path="m5938774,0l0,0,0,1114044,5938774,1114044,593877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0;top:0;height:1126490;width:5951220;" fillcolor="#000000" filled="t" stroked="f" coordsize="5951220,1126490" o:gfxdata="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5kxMW/&#10;AAAA2wAAAA8AAAAAAAAAAQAgAAAAIgAAAGRycy9kb3ducmV2LnhtbFBLAQIUABQAAAAIAIdO4kAz&#10;LwWeOwAAADkAAAAQAAAAAAAAAAEAIAAAAA4BAABkcnMvc2hhcGV4bWwueG1sUEsFBgAAAAAGAAYA&#10;WwEAALgDAAAAAA==&#10;" path="m5950953,0l5944870,0,5944870,6096,5944870,82245,5944870,1120089,6096,1120089,6096,82296,6096,6096,5944870,6096,5944870,12,6096,12,0,0,0,6096,0,82245,0,1120089,0,1126185,6096,1126185,5944870,1126185,5950953,1126185,5950953,1120089,5950953,82296,5950953,6096,5950953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4" o:spid="_x0000_s1026" o:spt="202" type="#_x0000_t202" style="position:absolute;left:99060;top:97858;height:688975;width:5620385;" filled="f" stroked="f" coordsize="21600,21600" o:gfxdata="UEsDBAoAAAAAAIdO4kAAAAAAAAAAAAAAAAAEAAAAZHJzL1BLAwQUAAAACACHTuJAqO4SG74AAADb&#10;AAAADwAAAGRycy9kb3ducmV2LnhtbEWPT2sCMRTE7wW/Q3hCbzWxFK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O4S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3EB0B51">
                        <w:pPr>
                          <w:spacing w:before="0" w:line="150" w:lineRule="exact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D5F5D5"/>
                            <w:sz w:val="15"/>
                          </w:rPr>
                          <w:t>mpg:</w:t>
                        </w:r>
                        <w:r>
                          <w:rPr>
                            <w:color w:val="D5F5D5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mean</w:t>
                        </w:r>
                        <w:r>
                          <w:rPr>
                            <w:color w:val="D5F5D5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23.51</w:t>
                        </w:r>
                        <w:r>
                          <w:rPr>
                            <w:color w:val="D5F5D5"/>
                            <w:spacing w:val="7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std</w:t>
                        </w:r>
                        <w:r>
                          <w:rPr>
                            <w:color w:val="D5F5D5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7.82</w:t>
                        </w:r>
                        <w:r>
                          <w:rPr>
                            <w:color w:val="D5F5D5"/>
                            <w:spacing w:val="7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min</w:t>
                        </w:r>
                        <w:r>
                          <w:rPr>
                            <w:color w:val="D5F5D5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9.00</w:t>
                        </w:r>
                        <w:r>
                          <w:rPr>
                            <w:color w:val="D5F5D5"/>
                            <w:spacing w:val="7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max</w:t>
                        </w:r>
                        <w:r>
                          <w:rPr>
                            <w:color w:val="D5F5D5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pacing w:val="-4"/>
                            <w:sz w:val="15"/>
                          </w:rPr>
                          <w:t>46.60</w:t>
                        </w:r>
                      </w:p>
                      <w:p w14:paraId="535BB386">
                        <w:pPr>
                          <w:spacing w:before="0" w:line="175" w:lineRule="exact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D5F5D5"/>
                            <w:sz w:val="15"/>
                          </w:rPr>
                          <w:t>weight:</w:t>
                        </w:r>
                        <w:r>
                          <w:rPr>
                            <w:color w:val="D5F5D5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mean</w:t>
                        </w:r>
                        <w:r>
                          <w:rPr>
                            <w:color w:val="D5F5D5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2970.42</w:t>
                        </w:r>
                        <w:r>
                          <w:rPr>
                            <w:color w:val="D5F5D5"/>
                            <w:spacing w:val="7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std</w:t>
                        </w:r>
                        <w:r>
                          <w:rPr>
                            <w:color w:val="D5F5D5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pacing w:val="-2"/>
                            <w:sz w:val="15"/>
                          </w:rPr>
                          <w:t>846.84</w:t>
                        </w:r>
                      </w:p>
                      <w:p w14:paraId="1EF2BE6D">
                        <w:pPr>
                          <w:spacing w:before="0" w:line="175" w:lineRule="exact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D5F5D5"/>
                            <w:sz w:val="15"/>
                          </w:rPr>
                          <w:t>horsepower:</w:t>
                        </w:r>
                        <w:r>
                          <w:rPr>
                            <w:color w:val="D5F5D5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mean</w:t>
                        </w:r>
                        <w:r>
                          <w:rPr>
                            <w:color w:val="D5F5D5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104.19</w:t>
                        </w:r>
                        <w:r>
                          <w:rPr>
                            <w:color w:val="D5F5D5"/>
                            <w:spacing w:val="7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std</w:t>
                        </w:r>
                        <w:r>
                          <w:rPr>
                            <w:color w:val="D5F5D5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pacing w:val="-2"/>
                            <w:sz w:val="15"/>
                          </w:rPr>
                          <w:t>38.40</w:t>
                        </w:r>
                      </w:p>
                      <w:p w14:paraId="638EC121">
                        <w:pPr>
                          <w:spacing w:before="54" w:line="240" w:lineRule="auto"/>
                          <w:rPr>
                            <w:sz w:val="15"/>
                          </w:rPr>
                        </w:pPr>
                      </w:p>
                      <w:p w14:paraId="046BD834"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D5F5D5"/>
                            <w:sz w:val="15"/>
                          </w:rPr>
                          <w:t>Corr(mpg,weight)=-0.83</w:t>
                        </w:r>
                        <w:r>
                          <w:rPr>
                            <w:color w:val="D5F5D5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Corr(mpg,displacement)=-0.80</w:t>
                        </w:r>
                        <w:r>
                          <w:rPr>
                            <w:color w:val="D5F5D5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Corr(mpg,cylinders)=-0.78</w:t>
                        </w:r>
                        <w:r>
                          <w:rPr>
                            <w:color w:val="D5F5D5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Corr(mpg,horsepower)=-0.78 Corr(weight,displacement)=0.93</w:t>
                        </w:r>
                        <w:r>
                          <w:rPr>
                            <w:color w:val="D5F5D5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Corr(cylinders,displacement)=0.95</w:t>
                        </w:r>
                      </w:p>
                    </w:txbxContent>
                  </v:textbox>
                </v:shape>
                <v:shape id="Textbox 75" o:spid="_x0000_s1026" o:spt="202" type="#_x0000_t202" style="position:absolute;left:99060;top:948199;height:96520;width:1533525;" filled="f" stroked="f" coordsize="21600,21600" o:gfxdata="UEsDBAoAAAAAAIdO4kAAAAAAAAAAAAAAAAAEAAAAZHJzL1BLAwQUAAAACACHTuJAx6K3gL4AAADb&#10;AAAADwAAAGRycy9kb3ducmV2LnhtbEWPT2sCMRTE7wW/Q3hCbzWxUK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6K3g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040FD6">
                        <w:pPr>
                          <w:spacing w:before="0" w:line="150" w:lineRule="exact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D5F5D5"/>
                            <w:sz w:val="15"/>
                          </w:rPr>
                          <w:t>Horsepower</w:t>
                        </w:r>
                        <w:r>
                          <w:rPr>
                            <w:color w:val="D5F5D5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outliers</w:t>
                        </w:r>
                        <w:r>
                          <w:rPr>
                            <w:color w:val="D5F5D5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(IQR):</w:t>
                        </w:r>
                        <w:r>
                          <w:rPr>
                            <w:color w:val="D5F5D5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pacing w:val="-5"/>
                            <w:sz w:val="15"/>
                          </w:rPr>
                          <w:t>10</w:t>
                        </w:r>
                      </w:p>
                    </w:txbxContent>
                  </v:textbox>
                </v:shape>
                <v:shape id="Textbox 76" o:spid="_x0000_s1026" o:spt="202" type="#_x0000_t202" style="position:absolute;left:1880562;top:948199;height:96520;width:1114425;" filled="f" stroked="f" coordsize="21600,21600" o:gfxdata="UEsDBAoAAAAAAIdO4kAAAAAAAAAAAAAAAAAEAAAAZHJzL1BLAwQUAAAACACHTuJAN3Ap97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fCawe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Ap9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F5EE7F">
                        <w:pPr>
                          <w:spacing w:before="0" w:line="150" w:lineRule="exact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D5F5D5"/>
                            <w:sz w:val="15"/>
                          </w:rPr>
                          <w:t>MPG</w:t>
                        </w:r>
                        <w:r>
                          <w:rPr>
                            <w:color w:val="D5F5D5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outliers</w:t>
                        </w:r>
                        <w:r>
                          <w:rPr>
                            <w:color w:val="D5F5D5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z w:val="15"/>
                          </w:rPr>
                          <w:t>(IQR):</w:t>
                        </w:r>
                        <w:r>
                          <w:rPr>
                            <w:color w:val="D5F5D5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D5F5D5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F6F6F80">
      <w:pPr>
        <w:pStyle w:val="7"/>
        <w:spacing w:before="3"/>
        <w:rPr>
          <w:rFonts w:ascii="Times New Roman"/>
          <w:b/>
          <w:color w:val="auto"/>
          <w:sz w:val="26"/>
        </w:rPr>
      </w:pPr>
    </w:p>
    <w:p w14:paraId="170531FB">
      <w:pPr>
        <w:pStyle w:val="3"/>
        <w:numPr>
          <w:ilvl w:val="1"/>
          <w:numId w:val="1"/>
        </w:numPr>
        <w:tabs>
          <w:tab w:val="left" w:pos="438"/>
        </w:tabs>
        <w:spacing w:before="0" w:after="0" w:line="240" w:lineRule="auto"/>
        <w:ind w:left="438" w:right="0" w:hanging="258"/>
        <w:jc w:val="left"/>
        <w:rPr>
          <w:color w:val="auto"/>
        </w:rPr>
      </w:pPr>
      <w:r>
        <w:rPr>
          <w:color w:val="auto"/>
        </w:rPr>
        <w:t>Data</w:t>
      </w:r>
      <w:r>
        <w:rPr>
          <w:color w:val="auto"/>
          <w:spacing w:val="-6"/>
        </w:rPr>
        <w:t xml:space="preserve"> </w:t>
      </w:r>
      <w:r>
        <w:rPr>
          <w:color w:val="auto"/>
          <w:spacing w:val="-2"/>
        </w:rPr>
        <w:t>Visualization</w:t>
      </w:r>
    </w:p>
    <w:p w14:paraId="591E8F63">
      <w:pPr>
        <w:pStyle w:val="3"/>
        <w:spacing w:after="0" w:line="240" w:lineRule="auto"/>
        <w:jc w:val="left"/>
        <w:rPr>
          <w:color w:val="auto"/>
        </w:rPr>
        <w:sectPr>
          <w:pgSz w:w="12240" w:h="15840"/>
          <w:pgMar w:top="840" w:right="720" w:bottom="280" w:left="72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E5C4C2E">
      <w:pPr>
        <w:spacing w:line="240" w:lineRule="auto"/>
        <w:ind w:left="179" w:right="0" w:firstLine="0"/>
        <w:rPr>
          <w:rFonts w:ascii="Times New Roman"/>
          <w:color w:val="auto"/>
          <w:sz w:val="20"/>
        </w:rPr>
      </w:pPr>
      <w:r>
        <w:rPr>
          <w:rFonts w:ascii="Times New Roman"/>
          <w:color w:val="auto"/>
          <w:sz w:val="20"/>
        </w:rPr>
        <mc:AlternateContent>
          <mc:Choice Requires="wps">
            <w:drawing>
              <wp:inline distT="0" distB="0" distL="0" distR="0">
                <wp:extent cx="5944870" cy="962025"/>
                <wp:effectExtent l="9525" t="0" r="0" b="9525"/>
                <wp:docPr id="77" name="Text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9620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800D47">
                            <w:pPr>
                              <w:pStyle w:val="7"/>
                              <w:spacing w:before="120"/>
                              <w:ind w:left="146" w:right="45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seaborn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sns,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matplotlib.pyplot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plt fig, axes = plt.subplots(1,2, figsize=(10,4))</w:t>
                            </w:r>
                          </w:p>
                          <w:p w14:paraId="39EB7BEF">
                            <w:pPr>
                              <w:pStyle w:val="7"/>
                              <w:spacing w:before="1"/>
                              <w:ind w:left="146" w:right="2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sns.scatterplot(x='weight',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y='mpg',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hue='cylinders',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data=df,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palette='viridis',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ax=axes[0])</w:t>
                            </w:r>
                          </w:p>
                          <w:p w14:paraId="7EECEE0A">
                            <w:pPr>
                              <w:pStyle w:val="7"/>
                              <w:ind w:left="146" w:right="25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sns.boxplot(x='cylinders',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y='mpg',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data=df,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ax=axes[1])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plt.savefig('mpg_scatter.png')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77" o:spid="_x0000_s1026" o:spt="202" type="#_x0000_t202" style="height:75.75pt;width:468.1pt;" fillcolor="#F1F1F1" filled="t" stroked="t" coordsize="21600,21600" o:gfxdata="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c&#10;HOxf1gAAAAUBAAAPAAAAAAAAAAEAIAAAACIAAABkcnMvZG93bnJldi54bWxQSwECFAAUAAAACACH&#10;TuJAM9XjGe0BAAANBAAADgAAAAAAAAABACAAAAAlAQAAZHJzL2Uyb0RvYy54bWxQSwUGAAAAAAYA&#10;BgBZAQAAhAUAAAAA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0A800D47">
                      <w:pPr>
                        <w:pStyle w:val="7"/>
                        <w:spacing w:before="120"/>
                        <w:ind w:left="146" w:right="45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seaborn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sns,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matplotlib.pyplot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plt fig, axes = plt.subplots(1,2, figsize=(10,4))</w:t>
                      </w:r>
                    </w:p>
                    <w:p w14:paraId="39EB7BEF">
                      <w:pPr>
                        <w:pStyle w:val="7"/>
                        <w:spacing w:before="1"/>
                        <w:ind w:left="146" w:right="2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sns.scatterplot(x='weight',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y='mpg',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hue='cylinders',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data=df,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palette='viridis', </w:t>
                      </w:r>
                      <w:r>
                        <w:rPr>
                          <w:color w:val="000000"/>
                          <w:spacing w:val="-2"/>
                        </w:rPr>
                        <w:t>ax=axes[0])</w:t>
                      </w:r>
                    </w:p>
                    <w:p w14:paraId="7EECEE0A">
                      <w:pPr>
                        <w:pStyle w:val="7"/>
                        <w:ind w:left="146" w:right="25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sns.boxplot(x='cylinders',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y='mpg',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data=df,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ax=axes[1]) </w:t>
                      </w:r>
                      <w:r>
                        <w:rPr>
                          <w:color w:val="000000"/>
                          <w:spacing w:val="-2"/>
                        </w:rPr>
                        <w:t>plt.savefig('mpg_scatter.png')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2916B94">
      <w:pPr>
        <w:pStyle w:val="7"/>
        <w:spacing w:before="10"/>
        <w:rPr>
          <w:rFonts w:ascii="Times New Roman"/>
          <w:color w:val="auto"/>
          <w:sz w:val="5"/>
        </w:rPr>
      </w:pPr>
      <w:r>
        <w:rPr>
          <w:rFonts w:ascii="Times New Roman"/>
          <w:color w:val="auto"/>
          <w:sz w:val="5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1318260</wp:posOffset>
            </wp:positionH>
            <wp:positionV relativeFrom="paragraph">
              <wp:posOffset>58420</wp:posOffset>
            </wp:positionV>
            <wp:extent cx="5113655" cy="1952625"/>
            <wp:effectExtent l="0" t="0" r="0" b="0"/>
            <wp:wrapTopAndBottom/>
            <wp:docPr id="78" name="Imag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3686" cy="1952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743E39">
      <w:pPr>
        <w:pStyle w:val="7"/>
        <w:spacing w:before="157"/>
        <w:rPr>
          <w:rFonts w:ascii="Times New Roman"/>
          <w:color w:val="auto"/>
        </w:rPr>
      </w:pPr>
    </w:p>
    <w:p w14:paraId="5DFC7504">
      <w:pPr>
        <w:spacing w:before="0"/>
        <w:ind w:left="1" w:right="3" w:firstLine="0"/>
        <w:jc w:val="center"/>
        <w:rPr>
          <w:rFonts w:ascii="Times New Roman"/>
          <w:i/>
          <w:color w:val="auto"/>
          <w:sz w:val="18"/>
        </w:rPr>
      </w:pPr>
      <w:r>
        <w:rPr>
          <w:rFonts w:ascii="Times New Roman"/>
          <w:i/>
          <w:color w:val="auto"/>
          <w:sz w:val="18"/>
        </w:rPr>
        <w:t>Fig</w:t>
      </w:r>
      <w:r>
        <w:rPr>
          <w:rFonts w:ascii="Times New Roman"/>
          <w:i/>
          <w:color w:val="auto"/>
          <w:spacing w:val="-3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1.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Weight</w:t>
      </w:r>
      <w:r>
        <w:rPr>
          <w:rFonts w:ascii="Times New Roman"/>
          <w:i/>
          <w:color w:val="auto"/>
          <w:spacing w:val="-1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vs</w:t>
      </w:r>
      <w:r>
        <w:rPr>
          <w:rFonts w:ascii="Times New Roman"/>
          <w:i/>
          <w:color w:val="auto"/>
          <w:spacing w:val="-3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MPG</w:t>
      </w:r>
      <w:r>
        <w:rPr>
          <w:rFonts w:ascii="Times New Roman"/>
          <w:i/>
          <w:color w:val="auto"/>
          <w:spacing w:val="-1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scatter</w:t>
      </w:r>
      <w:r>
        <w:rPr>
          <w:rFonts w:ascii="Times New Roman"/>
          <w:i/>
          <w:color w:val="auto"/>
          <w:spacing w:val="-3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and MPG</w:t>
      </w:r>
      <w:r>
        <w:rPr>
          <w:rFonts w:ascii="Times New Roman"/>
          <w:i/>
          <w:color w:val="auto"/>
          <w:spacing w:val="-5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distribution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by</w:t>
      </w:r>
      <w:r>
        <w:rPr>
          <w:rFonts w:ascii="Times New Roman"/>
          <w:i/>
          <w:color w:val="auto"/>
          <w:spacing w:val="-3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cylinder</w:t>
      </w:r>
      <w:r>
        <w:rPr>
          <w:rFonts w:ascii="Times New Roman"/>
          <w:i/>
          <w:color w:val="auto"/>
          <w:spacing w:val="-2"/>
          <w:sz w:val="18"/>
        </w:rPr>
        <w:t xml:space="preserve"> count.</w:t>
      </w:r>
    </w:p>
    <w:p w14:paraId="5BC74F45">
      <w:pPr>
        <w:pStyle w:val="7"/>
        <w:spacing w:before="6"/>
        <w:rPr>
          <w:rFonts w:ascii="Times New Roman"/>
          <w:i/>
          <w:color w:val="auto"/>
          <w:sz w:val="19"/>
        </w:rPr>
      </w:pPr>
      <w:r>
        <w:rPr>
          <w:rFonts w:ascii="Times New Roman"/>
          <w:i/>
          <w:color w:val="auto"/>
          <w:sz w:val="19"/>
        </w:rP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574040</wp:posOffset>
                </wp:positionH>
                <wp:positionV relativeFrom="paragraph">
                  <wp:posOffset>160655</wp:posOffset>
                </wp:positionV>
                <wp:extent cx="5944870" cy="426720"/>
                <wp:effectExtent l="0" t="0" r="0" b="0"/>
                <wp:wrapTopAndBottom/>
                <wp:docPr id="79" name="Text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870" cy="4267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677FE3">
                            <w:pPr>
                              <w:pStyle w:val="7"/>
                              <w:spacing w:before="120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sns.heatmap(df.corr(numeric_only=True),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annot=True,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cmap='coolwarm')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plt.savefig('mpg_heatmap.png')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" o:spid="_x0000_s1026" o:spt="202" type="#_x0000_t202" style="position:absolute;left:0pt;margin-left:45.2pt;margin-top:12.65pt;height:33.6pt;width:468.1pt;mso-position-horizontal-relative:page;mso-wrap-distance-bottom:0pt;mso-wrap-distance-top:0pt;z-index:-251627520;mso-width-relative:page;mso-height-relative:page;" fillcolor="#F1F1F1" filled="t" stroked="t" coordsize="21600,21600" o:gfxdata="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KuSGb2QAAAAkBAAAPAAAAAAAAAAEAIAAAACIAAABkcnMvZG93bnJldi54bWxQSwECFAAU&#10;AAAACACHTuJAk+JO//ABAAANBAAADgAAAAAAAAABACAAAAAoAQAAZHJzL2Uyb0RvYy54bWxQSwUG&#10;AAAAAAYABgBZAQAAigUAAAAA&#10;">
                <v:fill on="t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16677FE3">
                      <w:pPr>
                        <w:pStyle w:val="7"/>
                        <w:spacing w:before="120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sns.heatmap(df.corr(numeric_only=True),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annot=True,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cmap='coolwarm') </w:t>
                      </w:r>
                      <w:r>
                        <w:rPr>
                          <w:color w:val="000000"/>
                          <w:spacing w:val="-2"/>
                        </w:rPr>
                        <w:t>plt.savefig('mpg_heatmap.png')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i/>
          <w:color w:val="auto"/>
          <w:sz w:val="19"/>
        </w:rPr>
        <w:drawing>
          <wp:anchor distT="0" distB="0" distL="0" distR="0" simplePos="0" relativeHeight="251688960" behindDoc="1" locked="0" layoutInCell="1" allowOverlap="1">
            <wp:simplePos x="0" y="0"/>
            <wp:positionH relativeFrom="page">
              <wp:posOffset>1988185</wp:posOffset>
            </wp:positionH>
            <wp:positionV relativeFrom="paragraph">
              <wp:posOffset>692150</wp:posOffset>
            </wp:positionV>
            <wp:extent cx="3810000" cy="3160395"/>
            <wp:effectExtent l="0" t="0" r="0" b="0"/>
            <wp:wrapTopAndBottom/>
            <wp:docPr id="80" name="Imag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859" cy="316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B384FE">
      <w:pPr>
        <w:pStyle w:val="7"/>
        <w:spacing w:before="2"/>
        <w:rPr>
          <w:rFonts w:ascii="Times New Roman"/>
          <w:i/>
          <w:color w:val="auto"/>
          <w:sz w:val="12"/>
        </w:rPr>
      </w:pPr>
    </w:p>
    <w:p w14:paraId="1549E7ED">
      <w:pPr>
        <w:pStyle w:val="7"/>
        <w:spacing w:before="107"/>
        <w:rPr>
          <w:rFonts w:ascii="Times New Roman"/>
          <w:i/>
          <w:color w:val="auto"/>
        </w:rPr>
      </w:pPr>
    </w:p>
    <w:p w14:paraId="65C3FCC4">
      <w:pPr>
        <w:spacing w:before="0"/>
        <w:ind w:left="2" w:right="2" w:firstLine="0"/>
        <w:jc w:val="center"/>
        <w:rPr>
          <w:rFonts w:ascii="Times New Roman"/>
          <w:i/>
          <w:color w:val="auto"/>
          <w:sz w:val="18"/>
        </w:rPr>
      </w:pPr>
      <w:r>
        <w:rPr>
          <w:rFonts w:ascii="Times New Roman"/>
          <w:i/>
          <w:color w:val="auto"/>
          <w:sz w:val="18"/>
        </w:rPr>
        <w:t>Fig</w:t>
      </w:r>
      <w:r>
        <w:rPr>
          <w:rFonts w:ascii="Times New Roman"/>
          <w:i/>
          <w:color w:val="auto"/>
          <w:spacing w:val="-4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2.</w:t>
      </w:r>
      <w:r>
        <w:rPr>
          <w:rFonts w:ascii="Times New Roman"/>
          <w:i/>
          <w:color w:val="auto"/>
          <w:spacing w:val="-1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Correlation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heatmap</w:t>
      </w:r>
      <w:r>
        <w:rPr>
          <w:rFonts w:ascii="Times New Roman"/>
          <w:i/>
          <w:color w:val="auto"/>
          <w:spacing w:val="-2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of</w:t>
      </w:r>
      <w:r>
        <w:rPr>
          <w:rFonts w:ascii="Times New Roman"/>
          <w:i/>
          <w:color w:val="auto"/>
          <w:spacing w:val="-1"/>
          <w:sz w:val="18"/>
        </w:rPr>
        <w:t xml:space="preserve"> </w:t>
      </w:r>
      <w:r>
        <w:rPr>
          <w:rFonts w:ascii="Times New Roman"/>
          <w:i/>
          <w:color w:val="auto"/>
          <w:sz w:val="18"/>
        </w:rPr>
        <w:t>vehicle</w:t>
      </w:r>
      <w:r>
        <w:rPr>
          <w:rFonts w:ascii="Times New Roman"/>
          <w:i/>
          <w:color w:val="auto"/>
          <w:spacing w:val="-2"/>
          <w:sz w:val="18"/>
        </w:rPr>
        <w:t xml:space="preserve"> attributes.</w:t>
      </w:r>
    </w:p>
    <w:p w14:paraId="69A690CC">
      <w:pPr>
        <w:pStyle w:val="7"/>
        <w:spacing w:before="92"/>
        <w:rPr>
          <w:rFonts w:ascii="Times New Roman"/>
          <w:i/>
          <w:color w:val="auto"/>
        </w:rPr>
      </w:pPr>
    </w:p>
    <w:p w14:paraId="60C81CBB">
      <w:pPr>
        <w:pStyle w:val="3"/>
        <w:numPr>
          <w:ilvl w:val="1"/>
          <w:numId w:val="1"/>
        </w:numPr>
        <w:tabs>
          <w:tab w:val="left" w:pos="438"/>
        </w:tabs>
        <w:spacing w:before="0" w:after="0" w:line="240" w:lineRule="auto"/>
        <w:ind w:left="438" w:right="0" w:hanging="258"/>
        <w:jc w:val="left"/>
        <w:rPr>
          <w:color w:val="auto"/>
        </w:rPr>
      </w:pPr>
      <w:r>
        <w:rPr>
          <w:color w:val="auto"/>
        </w:rPr>
        <w:t>Insights,</w:t>
      </w:r>
      <w:r>
        <w:rPr>
          <w:color w:val="auto"/>
          <w:spacing w:val="-11"/>
        </w:rPr>
        <w:t xml:space="preserve"> </w:t>
      </w:r>
      <w:r>
        <w:rPr>
          <w:color w:val="auto"/>
        </w:rPr>
        <w:t>Interpretation</w:t>
      </w:r>
      <w:r>
        <w:rPr>
          <w:color w:val="auto"/>
          <w:spacing w:val="-10"/>
        </w:rPr>
        <w:t xml:space="preserve"> </w:t>
      </w:r>
      <w:r>
        <w:rPr>
          <w:color w:val="auto"/>
        </w:rPr>
        <w:t>and</w:t>
      </w:r>
      <w:r>
        <w:rPr>
          <w:color w:val="auto"/>
          <w:spacing w:val="-10"/>
        </w:rPr>
        <w:t xml:space="preserve"> </w:t>
      </w:r>
      <w:r>
        <w:rPr>
          <w:color w:val="auto"/>
          <w:spacing w:val="-2"/>
        </w:rPr>
        <w:t>Reporting</w:t>
      </w:r>
    </w:p>
    <w:p w14:paraId="23B0F5B4">
      <w:pPr>
        <w:pStyle w:val="10"/>
        <w:numPr>
          <w:ilvl w:val="2"/>
          <w:numId w:val="1"/>
        </w:numPr>
        <w:tabs>
          <w:tab w:val="left" w:pos="900"/>
        </w:tabs>
        <w:spacing w:before="120" w:after="0" w:line="240" w:lineRule="auto"/>
        <w:ind w:left="900" w:right="1052" w:hanging="360"/>
        <w:jc w:val="left"/>
        <w:rPr>
          <w:color w:val="auto"/>
          <w:sz w:val="22"/>
        </w:rPr>
      </w:pPr>
      <w:r>
        <w:rPr>
          <w:color w:val="auto"/>
          <w:sz w:val="22"/>
        </w:rPr>
        <w:t>Vehicle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weight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is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the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strongest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negative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predictor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of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fuel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efficiency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(correlation -0.83)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-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heavier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cars consistently return lower MPG.</w:t>
      </w:r>
    </w:p>
    <w:p w14:paraId="4FCCA03C">
      <w:pPr>
        <w:pStyle w:val="10"/>
        <w:numPr>
          <w:ilvl w:val="2"/>
          <w:numId w:val="1"/>
        </w:numPr>
        <w:tabs>
          <w:tab w:val="left" w:pos="900"/>
        </w:tabs>
        <w:spacing w:before="58" w:after="0" w:line="244" w:lineRule="auto"/>
        <w:ind w:left="900" w:right="595" w:hanging="360"/>
        <w:jc w:val="left"/>
        <w:rPr>
          <w:color w:val="auto"/>
          <w:sz w:val="22"/>
        </w:rPr>
      </w:pPr>
      <w:bookmarkStart w:id="0" w:name="_GoBack"/>
      <w:r>
        <w:rPr>
          <w:color w:val="auto"/>
          <w:sz w:val="22"/>
        </w:rPr>
        <w:t>Cylinders,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displacement,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weight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and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horsepower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are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all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highly</w:t>
      </w:r>
      <w:r>
        <w:rPr>
          <w:color w:val="auto"/>
          <w:spacing w:val="-6"/>
          <w:sz w:val="22"/>
        </w:rPr>
        <w:t xml:space="preserve"> </w:t>
      </w:r>
      <w:r>
        <w:rPr>
          <w:color w:val="auto"/>
          <w:sz w:val="22"/>
        </w:rPr>
        <w:t>inter-correlated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(0.84-0.95),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reflecting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 xml:space="preserve">that </w:t>
      </w:r>
      <w:bookmarkEnd w:id="0"/>
      <w:r>
        <w:rPr>
          <w:color w:val="auto"/>
          <w:sz w:val="22"/>
        </w:rPr>
        <w:t>larger engines drive larger, heavier vehicles.</w:t>
      </w:r>
    </w:p>
    <w:p w14:paraId="382FD00A">
      <w:pPr>
        <w:pStyle w:val="10"/>
        <w:spacing w:after="0" w:line="244" w:lineRule="auto"/>
        <w:jc w:val="left"/>
        <w:rPr>
          <w:color w:val="auto"/>
          <w:sz w:val="22"/>
        </w:rPr>
        <w:sectPr>
          <w:pgSz w:w="12240" w:h="15840"/>
          <w:pgMar w:top="900" w:right="720" w:bottom="280" w:left="72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4EDA4F21">
      <w:pPr>
        <w:pStyle w:val="10"/>
        <w:numPr>
          <w:ilvl w:val="2"/>
          <w:numId w:val="1"/>
        </w:numPr>
        <w:tabs>
          <w:tab w:val="left" w:pos="900"/>
        </w:tabs>
        <w:spacing w:before="78" w:after="0" w:line="240" w:lineRule="auto"/>
        <w:ind w:left="900" w:right="752" w:hanging="360"/>
        <w:jc w:val="left"/>
        <w:rPr>
          <w:color w:val="auto"/>
          <w:sz w:val="22"/>
        </w:rPr>
      </w:pPr>
      <w:r>
        <w:rPr>
          <w:color w:val="auto"/>
          <w:sz w:val="22"/>
        </w:rPr>
        <w:t>4-cylinder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vehicles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show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a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much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higher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median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MPG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and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wider</w:t>
      </w:r>
      <w:r>
        <w:rPr>
          <w:color w:val="auto"/>
          <w:spacing w:val="-1"/>
          <w:sz w:val="22"/>
        </w:rPr>
        <w:t xml:space="preserve"> </w:t>
      </w:r>
      <w:r>
        <w:rPr>
          <w:color w:val="auto"/>
          <w:sz w:val="22"/>
        </w:rPr>
        <w:t>spread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than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6-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and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8-cylinder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vehicles, which cluster tightly at lower MPG.</w:t>
      </w:r>
    </w:p>
    <w:p w14:paraId="123133B7">
      <w:pPr>
        <w:pStyle w:val="10"/>
        <w:numPr>
          <w:ilvl w:val="2"/>
          <w:numId w:val="1"/>
        </w:numPr>
        <w:tabs>
          <w:tab w:val="left" w:pos="900"/>
        </w:tabs>
        <w:spacing w:before="61" w:after="0" w:line="240" w:lineRule="auto"/>
        <w:ind w:left="900" w:right="393" w:hanging="360"/>
        <w:jc w:val="left"/>
        <w:rPr>
          <w:color w:val="auto"/>
          <w:sz w:val="22"/>
        </w:rPr>
      </w:pPr>
      <w:r>
        <w:rPr>
          <w:color w:val="auto"/>
          <w:sz w:val="22"/>
        </w:rPr>
        <w:t>model-year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has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a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positive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correlation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with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mpg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(0.58),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showing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a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clear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efficiency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improvement</w:t>
      </w:r>
      <w:r>
        <w:rPr>
          <w:color w:val="auto"/>
          <w:spacing w:val="-1"/>
          <w:sz w:val="22"/>
        </w:rPr>
        <w:t xml:space="preserve"> </w:t>
      </w:r>
      <w:r>
        <w:rPr>
          <w:color w:val="auto"/>
          <w:sz w:val="22"/>
        </w:rPr>
        <w:t>trend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across model years (1970-1982), likely driven by post-oil-crisis fuel economy standards.</w:t>
      </w:r>
    </w:p>
    <w:p w14:paraId="17EB7575">
      <w:pPr>
        <w:pStyle w:val="10"/>
        <w:numPr>
          <w:ilvl w:val="2"/>
          <w:numId w:val="1"/>
        </w:numPr>
        <w:tabs>
          <w:tab w:val="left" w:pos="900"/>
        </w:tabs>
        <w:spacing w:before="61" w:after="0" w:line="240" w:lineRule="auto"/>
        <w:ind w:left="900" w:right="351" w:hanging="360"/>
        <w:jc w:val="left"/>
        <w:rPr>
          <w:color w:val="auto"/>
          <w:sz w:val="22"/>
        </w:rPr>
      </w:pPr>
      <w:r>
        <w:rPr>
          <w:color w:val="auto"/>
          <w:sz w:val="22"/>
        </w:rPr>
        <w:t>Only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2</w:t>
      </w:r>
      <w:r>
        <w:rPr>
          <w:color w:val="auto"/>
          <w:spacing w:val="-5"/>
          <w:sz w:val="22"/>
        </w:rPr>
        <w:t xml:space="preserve"> </w:t>
      </w:r>
      <w:r>
        <w:rPr>
          <w:color w:val="auto"/>
          <w:sz w:val="22"/>
        </w:rPr>
        <w:t>missing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horsepower</w:t>
      </w:r>
      <w:r>
        <w:rPr>
          <w:color w:val="auto"/>
          <w:spacing w:val="-3"/>
          <w:sz w:val="22"/>
        </w:rPr>
        <w:t xml:space="preserve"> </w:t>
      </w:r>
      <w:r>
        <w:rPr>
          <w:color w:val="auto"/>
          <w:sz w:val="22"/>
        </w:rPr>
        <w:t>values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and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10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horsepower</w:t>
      </w:r>
      <w:r>
        <w:rPr>
          <w:color w:val="auto"/>
          <w:spacing w:val="-6"/>
          <w:sz w:val="22"/>
        </w:rPr>
        <w:t xml:space="preserve"> </w:t>
      </w:r>
      <w:r>
        <w:rPr>
          <w:color w:val="auto"/>
          <w:sz w:val="22"/>
        </w:rPr>
        <w:t>outliers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were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found -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the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dataset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is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largely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clean,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with outliers corresponding to genuine high-performance engines.</w:t>
      </w:r>
    </w:p>
    <w:p w14:paraId="53E19539">
      <w:pPr>
        <w:pStyle w:val="10"/>
        <w:numPr>
          <w:ilvl w:val="2"/>
          <w:numId w:val="1"/>
        </w:numPr>
        <w:tabs>
          <w:tab w:val="left" w:pos="900"/>
        </w:tabs>
        <w:spacing w:before="58" w:after="0" w:line="244" w:lineRule="auto"/>
        <w:ind w:left="900" w:right="292" w:hanging="360"/>
        <w:jc w:val="left"/>
        <w:rPr>
          <w:color w:val="auto"/>
          <w:sz w:val="22"/>
        </w:rPr>
      </w:pPr>
      <w:r>
        <w:rPr>
          <w:color w:val="auto"/>
          <w:sz w:val="22"/>
        </w:rPr>
        <w:t>Recommendation:</w:t>
      </w:r>
      <w:r>
        <w:rPr>
          <w:color w:val="auto"/>
          <w:spacing w:val="-1"/>
          <w:sz w:val="22"/>
        </w:rPr>
        <w:t xml:space="preserve"> </w:t>
      </w:r>
      <w:r>
        <w:rPr>
          <w:color w:val="auto"/>
          <w:sz w:val="22"/>
        </w:rPr>
        <w:t>weight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and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model-year</w:t>
      </w:r>
      <w:r>
        <w:rPr>
          <w:color w:val="auto"/>
          <w:spacing w:val="-1"/>
          <w:sz w:val="22"/>
        </w:rPr>
        <w:t xml:space="preserve"> </w:t>
      </w:r>
      <w:r>
        <w:rPr>
          <w:color w:val="auto"/>
          <w:sz w:val="22"/>
        </w:rPr>
        <w:t>are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the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two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features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that</w:t>
      </w:r>
      <w:r>
        <w:rPr>
          <w:color w:val="auto"/>
          <w:spacing w:val="-1"/>
          <w:sz w:val="22"/>
        </w:rPr>
        <w:t xml:space="preserve"> </w:t>
      </w:r>
      <w:r>
        <w:rPr>
          <w:color w:val="auto"/>
          <w:sz w:val="22"/>
        </w:rPr>
        <w:t>would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add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the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most</w:t>
      </w:r>
      <w:r>
        <w:rPr>
          <w:color w:val="auto"/>
          <w:spacing w:val="-1"/>
          <w:sz w:val="22"/>
        </w:rPr>
        <w:t xml:space="preserve"> </w:t>
      </w:r>
      <w:r>
        <w:rPr>
          <w:color w:val="auto"/>
          <w:sz w:val="22"/>
        </w:rPr>
        <w:t>predictive</w:t>
      </w:r>
      <w:r>
        <w:rPr>
          <w:color w:val="auto"/>
          <w:spacing w:val="-4"/>
          <w:sz w:val="22"/>
        </w:rPr>
        <w:t xml:space="preserve"> </w:t>
      </w:r>
      <w:r>
        <w:rPr>
          <w:color w:val="auto"/>
          <w:sz w:val="22"/>
        </w:rPr>
        <w:t>value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in</w:t>
      </w:r>
      <w:r>
        <w:rPr>
          <w:color w:val="auto"/>
          <w:spacing w:val="-2"/>
          <w:sz w:val="22"/>
        </w:rPr>
        <w:t xml:space="preserve"> </w:t>
      </w:r>
      <w:r>
        <w:rPr>
          <w:color w:val="auto"/>
          <w:sz w:val="22"/>
        </w:rPr>
        <w:t>an MPG estimation model.</w:t>
      </w:r>
    </w:p>
    <w:p w14:paraId="3642375C">
      <w:pPr>
        <w:pStyle w:val="10"/>
        <w:spacing w:after="0" w:line="244" w:lineRule="auto"/>
        <w:jc w:val="left"/>
        <w:rPr>
          <w:color w:val="auto"/>
          <w:sz w:val="22"/>
        </w:rPr>
        <w:sectPr>
          <w:pgSz w:w="12240" w:h="15840"/>
          <w:pgMar w:top="820" w:right="720" w:bottom="280" w:left="72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4E07522">
      <w:pPr>
        <w:pStyle w:val="7"/>
        <w:spacing w:before="4"/>
        <w:rPr>
          <w:rFonts w:ascii="Times New Roman"/>
          <w:sz w:val="17"/>
        </w:rPr>
      </w:pPr>
    </w:p>
    <w:sectPr>
      <w:pgSz w:w="12240" w:h="15840"/>
      <w:pgMar w:top="1820" w:right="720" w:bottom="280" w:left="720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decimal"/>
      <w:lvlText w:val="%1"/>
      <w:lvlJc w:val="left"/>
      <w:pPr>
        <w:ind w:left="957" w:hanging="908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D5F5D5"/>
        <w:spacing w:val="0"/>
        <w:w w:val="100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62" w:hanging="90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65" w:hanging="90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268" w:hanging="90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371" w:hanging="90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474" w:hanging="90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577" w:hanging="90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680" w:hanging="90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783" w:hanging="908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98" w:hanging="31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D74B5"/>
        <w:spacing w:val="0"/>
        <w:w w:val="99"/>
        <w:sz w:val="32"/>
        <w:szCs w:val="32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43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D74B5"/>
        <w:spacing w:val="0"/>
        <w:w w:val="99"/>
        <w:sz w:val="26"/>
        <w:szCs w:val="26"/>
        <w:lang w:val="en-US" w:eastAsia="en-US" w:bidi="ar-SA"/>
      </w:rPr>
    </w:lvl>
    <w:lvl w:ilvl="2" w:tentative="0">
      <w:start w:val="0"/>
      <w:numFmt w:val="bullet"/>
      <w:lvlText w:val="●"/>
      <w:lvlJc w:val="left"/>
      <w:pPr>
        <w:ind w:left="9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3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7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8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25" w:hanging="360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2"/>
      <w:numFmt w:val="decimal"/>
      <w:lvlText w:val="%1"/>
      <w:lvlJc w:val="left"/>
      <w:pPr>
        <w:ind w:left="1288" w:hanging="1239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D5F5D5"/>
        <w:spacing w:val="0"/>
        <w:w w:val="100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50" w:hanging="123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21" w:hanging="12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492" w:hanging="12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563" w:hanging="12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634" w:hanging="12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705" w:hanging="12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776" w:hanging="12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847" w:hanging="123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1D06C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59"/>
      <w:ind w:left="497" w:hanging="317"/>
      <w:outlineLvl w:val="1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ind w:left="438" w:hanging="258"/>
      <w:outlineLvl w:val="2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205"/>
      <w:ind w:left="180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Consolas" w:hAnsi="Consolas" w:eastAsia="Consolas" w:cs="Consolas"/>
      <w:sz w:val="18"/>
      <w:szCs w:val="18"/>
      <w:lang w:val="en-US" w:eastAsia="en-US" w:bidi="ar-SA"/>
    </w:rPr>
  </w:style>
  <w:style w:type="paragraph" w:styleId="8">
    <w:name w:val="Title"/>
    <w:basedOn w:val="1"/>
    <w:qFormat/>
    <w:uiPriority w:val="1"/>
    <w:pPr>
      <w:spacing w:before="59" w:line="368" w:lineRule="exact"/>
      <w:ind w:left="2" w:right="2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90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1452</Words>
  <Characters>8402</Characters>
  <TotalTime>1</TotalTime>
  <ScaleCrop>false</ScaleCrop>
  <LinksUpToDate>false</LinksUpToDate>
  <CharactersWithSpaces>9342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2026-08-31T03:27:00Z</dcterms:created>
  <dc:creator>Un-named</dc:creator>
  <cp:lastModifiedBy>Raja Guru</cp:lastModifiedBy>
  <dcterms:modified xsi:type="dcterms:W3CDTF">2026-08-29T04:16:23Z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eyJoZGlkIjoiNmM1MmUzMzNjYWQ2MWQwZmM4NTRkNmNkZjZlYjRhOTMiLCJ1c2VySWQiOiI1NjcyNDc4MjY1NDcifQ==</vt:lpwstr>
  </property>
  <property fmtid="{D5CDD505-2E9C-101B-9397-08002B2CF9AE}" pid="8" name="KSOProductBuildVer">
    <vt:lpwstr>1033-12.1.0.28032</vt:lpwstr>
  </property>
  <property fmtid="{D5CDD505-2E9C-101B-9397-08002B2CF9AE}" pid="9" name="ICV">
    <vt:lpwstr>13D1BA2B42CD48C8A37F8646E3B58929_13</vt:lpwstr>
  </property>
</Properties>
</file>